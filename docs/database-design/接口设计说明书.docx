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655B427">
      <w:pPr>
        <w:pStyle w:val="3"/>
      </w:pPr>
      <w:r>
        <w:t>八、接口设计</w:t>
      </w:r>
    </w:p>
    <w:p w14:paraId="1F5B7ECB">
      <w:pPr>
        <w:pStyle w:val="4"/>
      </w:pPr>
      <w:r>
        <w:t>8.1 接口设计原则与规范</w:t>
      </w:r>
    </w:p>
    <w:p w14:paraId="7AE8479F">
      <w:pPr>
        <w:pStyle w:val="5"/>
      </w:pPr>
      <w:r>
        <w:t>8.1.1 架构约束与责任边界</w:t>
      </w:r>
    </w:p>
    <w:tbl>
      <w:tblPr>
        <w:tblStyle w:val="33"/>
        <w:tblW w:w="9360" w:type="dxa"/>
        <w:tblInd w:w="120" w:type="dxa"/>
        <w:tblBorders>
          <w:top w:val="single" w:color="B8C4D1" w:sz="6" w:space="0"/>
          <w:left w:val="single" w:color="B8C4D1" w:sz="6" w:space="0"/>
          <w:bottom w:val="single" w:color="B8C4D1" w:sz="6" w:space="0"/>
          <w:right w:val="single" w:color="B8C4D1" w:sz="6" w:space="0"/>
          <w:insideH w:val="single" w:color="B8C4D1" w:sz="6" w:space="0"/>
          <w:insideV w:val="single" w:color="B8C4D1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0"/>
        <w:gridCol w:w="3830"/>
        <w:gridCol w:w="3830"/>
      </w:tblGrid>
      <w:tr w14:paraId="4002FD90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</w:tblPrEx>
        <w:trPr>
          <w:tblHeader/>
        </w:trPr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64BE15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17"/>
              </w:rPr>
              <w:t>层级</w:t>
            </w:r>
          </w:p>
        </w:tc>
        <w:tc>
          <w:tcPr>
            <w:tcW w:w="383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6256FE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17"/>
              </w:rPr>
              <w:t>允许职责</w:t>
            </w:r>
          </w:p>
        </w:tc>
        <w:tc>
          <w:tcPr>
            <w:tcW w:w="383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9DFA73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17"/>
              </w:rPr>
              <w:t>禁止事项</w:t>
            </w:r>
          </w:p>
        </w:tc>
      </w:tr>
      <w:tr w14:paraId="23480FBA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945EC9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客户经理工作台</w:t>
            </w:r>
          </w:p>
        </w:tc>
        <w:tc>
          <w:tcPr>
            <w:tcW w:w="38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872FA0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采集问题、显示状态/结果、补充条件、确认高风险、查询历史</w:t>
            </w:r>
          </w:p>
        </w:tc>
        <w:tc>
          <w:tcPr>
            <w:tcW w:w="38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58CF09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不得生成SQL；不得决定数据权限；不得接收未脱敏数据</w:t>
            </w:r>
          </w:p>
        </w:tc>
      </w:tr>
      <w:tr w14:paraId="4A6DA8A9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90DA03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客户经理接入层</w:t>
            </w:r>
          </w:p>
        </w:tc>
        <w:tc>
          <w:tcPr>
            <w:tcW w:w="383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BABA4F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JWT认证、RBAC/DataScope校验、参数校验、限流熔断、审计、脱敏兜底</w:t>
            </w:r>
          </w:p>
        </w:tc>
        <w:tc>
          <w:tcPr>
            <w:tcW w:w="383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3A126E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不得直接连接Hive/Spark；不得生成或优化SQL</w:t>
            </w:r>
          </w:p>
        </w:tc>
      </w:tr>
      <w:tr w14:paraId="697670C5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B71F27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核心业务层</w:t>
            </w:r>
          </w:p>
        </w:tc>
        <w:tc>
          <w:tcPr>
            <w:tcW w:w="38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F09AA9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意图/语义、完整性/冲突、反问、SQL生成/AST校验/成本评估、异步编排、结果封装</w:t>
            </w:r>
          </w:p>
        </w:tc>
        <w:tc>
          <w:tcPr>
            <w:tcW w:w="38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C058B9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不得信任前端身份字段；不得执行未校验SQL</w:t>
            </w:r>
          </w:p>
        </w:tc>
      </w:tr>
      <w:tr w14:paraId="4CE5E419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B66356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大数据层</w:t>
            </w:r>
          </w:p>
        </w:tc>
        <w:tc>
          <w:tcPr>
            <w:tcW w:w="383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E43C05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以只读账号执行批准SQL、提供元数据/计划/结果</w:t>
            </w:r>
          </w:p>
        </w:tc>
        <w:tc>
          <w:tcPr>
            <w:tcW w:w="383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68BCA0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不得接收自然语言；不得自行判断最终用户权限</w:t>
            </w:r>
          </w:p>
        </w:tc>
      </w:tr>
      <w:tr w14:paraId="6C6241B9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C694AF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外部依赖</w:t>
            </w:r>
          </w:p>
        </w:tc>
        <w:tc>
          <w:tcPr>
            <w:tcW w:w="38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9860A3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模型推理、术语检索、日志、监控告警</w:t>
            </w:r>
          </w:p>
        </w:tc>
        <w:tc>
          <w:tcPr>
            <w:tcW w:w="38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1A1876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不得绕过核心编排直接返回业务数据给前端</w:t>
            </w:r>
          </w:p>
        </w:tc>
      </w:tr>
    </w:tbl>
    <w:p w14:paraId="3B62043D">
      <w:pPr>
        <w:spacing w:after="40"/>
      </w:pPr>
    </w:p>
    <w:p w14:paraId="3A839AC3">
      <w:pPr>
        <w:pStyle w:val="5"/>
      </w:pPr>
      <w:r>
        <w:t>8.1.2 RESTful与URL规范</w:t>
      </w:r>
    </w:p>
    <w:p w14:paraId="6D759FFF">
      <w:pPr>
        <w:pStyle w:val="16"/>
        <w:spacing w:after="80" w:line="288" w:lineRule="auto"/>
      </w:pPr>
      <w:r>
        <w:rPr>
          <w:rFonts w:ascii="Calibri" w:hAnsi="Calibri" w:eastAsia="微软雅黑"/>
          <w:sz w:val="20"/>
        </w:rPr>
        <w:t>对外HTTP接口统一使用HTTPS和/api/v1/{resource}；资源使用复数名词、小写字母和连字符。</w:t>
      </w:r>
    </w:p>
    <w:p w14:paraId="750CA8B4">
      <w:pPr>
        <w:pStyle w:val="16"/>
        <w:spacing w:after="80" w:line="288" w:lineRule="auto"/>
      </w:pPr>
      <w:r>
        <w:rPr>
          <w:rFonts w:ascii="Calibri" w:hAnsi="Calibri" w:eastAsia="微软雅黑"/>
          <w:sz w:val="20"/>
        </w:rPr>
        <w:t>GET用于读取；POST用于创建资源或提交任务；PUT用于整体更新；DELETE用于删除展示资源。</w:t>
      </w:r>
    </w:p>
    <w:p w14:paraId="07BB059D">
      <w:pPr>
        <w:pStyle w:val="16"/>
        <w:spacing w:after="80" w:line="288" w:lineRule="auto"/>
      </w:pPr>
      <w:r>
        <w:rPr>
          <w:rFonts w:ascii="Calibri" w:hAnsi="Calibri" w:eastAsia="微软雅黑"/>
          <w:sz w:val="20"/>
        </w:rPr>
        <w:t>内部服务接口使用/internal/api/v1前缀并启用双向TLS或服务令牌；外部协议适配器按目标系统协议执行。</w:t>
      </w:r>
    </w:p>
    <w:p w14:paraId="7D87C6C9">
      <w:pPr>
        <w:pStyle w:val="16"/>
        <w:spacing w:after="80" w:line="288" w:lineRule="auto"/>
      </w:pPr>
      <w:r>
        <w:rPr>
          <w:rFonts w:ascii="Calibri" w:hAnsi="Calibri" w:eastAsia="微软雅黑"/>
          <w:sz w:val="20"/>
        </w:rPr>
        <w:t>总体设计中/api/nl2sql/query为概念路径，本说明书以/api/v1/queries作为V1正式实施路径。</w:t>
      </w:r>
    </w:p>
    <w:p w14:paraId="59DAE7E2">
      <w:pPr>
        <w:pStyle w:val="16"/>
        <w:spacing w:after="80" w:line="288" w:lineRule="auto"/>
      </w:pPr>
      <w:r>
        <w:rPr>
          <w:rFonts w:ascii="Calibri" w:hAnsi="Calibri" w:eastAsia="微软雅黑"/>
          <w:sz w:val="20"/>
        </w:rPr>
        <w:t>长耗时查询返回HTTP 202 Accepted和task_id；不在同步HTTP请求中等待完整Spark结果。</w:t>
      </w:r>
    </w:p>
    <w:p w14:paraId="0802118F">
      <w:pPr>
        <w:pStyle w:val="5"/>
      </w:pPr>
      <w:r>
        <w:t>8.1.3 统一请求头与响应结构</w:t>
      </w:r>
    </w:p>
    <w:tbl>
      <w:tblPr>
        <w:tblStyle w:val="33"/>
        <w:tblW w:w="9360" w:type="dxa"/>
        <w:tblInd w:w="120" w:type="dxa"/>
        <w:tblBorders>
          <w:top w:val="single" w:color="B8C4D1" w:sz="6" w:space="0"/>
          <w:left w:val="single" w:color="B8C4D1" w:sz="6" w:space="0"/>
          <w:bottom w:val="single" w:color="B8C4D1" w:sz="6" w:space="0"/>
          <w:right w:val="single" w:color="B8C4D1" w:sz="6" w:space="0"/>
          <w:insideH w:val="single" w:color="B8C4D1" w:sz="6" w:space="0"/>
          <w:insideV w:val="single" w:color="B8C4D1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00"/>
        <w:gridCol w:w="2500"/>
        <w:gridCol w:w="4860"/>
      </w:tblGrid>
      <w:tr w14:paraId="0FF156BE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0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73F2C6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17"/>
              </w:rPr>
              <w:t>请求头</w:t>
            </w:r>
          </w:p>
        </w:tc>
        <w:tc>
          <w:tcPr>
            <w:tcW w:w="2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0156A3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17"/>
              </w:rPr>
              <w:t>适用范围</w:t>
            </w:r>
          </w:p>
        </w:tc>
        <w:tc>
          <w:tcPr>
            <w:tcW w:w="48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E1A52E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17"/>
              </w:rPr>
              <w:t>要求</w:t>
            </w:r>
          </w:p>
        </w:tc>
      </w:tr>
      <w:tr w14:paraId="664B4858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201F05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7"/>
              </w:rPr>
              <w:t>Authorization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09EDE1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7"/>
              </w:rPr>
              <w:t>除登录外的对外接口</w:t>
            </w:r>
          </w:p>
        </w:tc>
        <w:tc>
          <w:tcPr>
            <w:tcW w:w="4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D0B553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7"/>
              </w:rPr>
              <w:t>Bearer JWT；不得放入URL或日志</w:t>
            </w:r>
          </w:p>
        </w:tc>
      </w:tr>
      <w:tr w14:paraId="595C4D12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BD7F86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7"/>
              </w:rPr>
              <w:t>Idempotency-Key</w:t>
            </w:r>
          </w:p>
        </w:tc>
        <w:tc>
          <w:tcPr>
            <w:tcW w:w="25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0B38BB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7"/>
              </w:rPr>
              <w:t>全部非GET接口</w:t>
            </w:r>
          </w:p>
        </w:tc>
        <w:tc>
          <w:tcPr>
            <w:tcW w:w="486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C86F7F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7"/>
              </w:rPr>
              <w:t>UUID；同主体、同资源、同请求摘要在24小时内返回相同结果</w:t>
            </w:r>
          </w:p>
        </w:tc>
      </w:tr>
      <w:tr w14:paraId="7BF2AA4C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6960BE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7"/>
              </w:rPr>
              <w:t>X-Request-ID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273EC4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7"/>
              </w:rPr>
              <w:t>全部接口</w:t>
            </w:r>
          </w:p>
        </w:tc>
        <w:tc>
          <w:tcPr>
            <w:tcW w:w="4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B2C27A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7"/>
              </w:rPr>
              <w:t>客户端可传；缺省由接入层生成并全链路透传</w:t>
            </w:r>
          </w:p>
        </w:tc>
      </w:tr>
      <w:tr w14:paraId="1338D052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EF8918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7"/>
              </w:rPr>
              <w:t>traceparent</w:t>
            </w:r>
          </w:p>
        </w:tc>
        <w:tc>
          <w:tcPr>
            <w:tcW w:w="25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6DD7AD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7"/>
              </w:rPr>
              <w:t>内部/外部服务调用</w:t>
            </w:r>
          </w:p>
        </w:tc>
        <w:tc>
          <w:tcPr>
            <w:tcW w:w="486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056308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7"/>
              </w:rPr>
              <w:t>遵循W3C Trace Context，关联trace_id</w:t>
            </w:r>
          </w:p>
        </w:tc>
      </w:tr>
      <w:tr w14:paraId="16680D1A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7B7DF0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7"/>
              </w:rPr>
              <w:t>Content-Type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485034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7"/>
              </w:rPr>
              <w:t>JSON请求</w:t>
            </w:r>
          </w:p>
        </w:tc>
        <w:tc>
          <w:tcPr>
            <w:tcW w:w="4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27F34A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7"/>
              </w:rPr>
              <w:t>application/json; charset=UTF-8</w:t>
            </w:r>
          </w:p>
        </w:tc>
      </w:tr>
      <w:tr w14:paraId="0E3C06DE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48B566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7"/>
              </w:rPr>
              <w:t>Accept</w:t>
            </w:r>
          </w:p>
        </w:tc>
        <w:tc>
          <w:tcPr>
            <w:tcW w:w="25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E6ACB9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7"/>
              </w:rPr>
              <w:t>SSE接口</w:t>
            </w:r>
          </w:p>
        </w:tc>
        <w:tc>
          <w:tcPr>
            <w:tcW w:w="486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E21277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7"/>
              </w:rPr>
              <w:t>text/event-stream</w:t>
            </w:r>
          </w:p>
        </w:tc>
      </w:tr>
    </w:tbl>
    <w:p w14:paraId="2019A966">
      <w:pPr>
        <w:spacing w:after="40"/>
      </w:pPr>
    </w:p>
    <w:p w14:paraId="3D939E26">
      <w:pPr>
        <w:pStyle w:val="5"/>
      </w:pPr>
      <w:r>
        <w:t>8.1.4 幂等、分页、超时与限流</w:t>
      </w:r>
    </w:p>
    <w:tbl>
      <w:tblPr>
        <w:tblStyle w:val="33"/>
        <w:tblW w:w="9360" w:type="dxa"/>
        <w:tblInd w:w="120" w:type="dxa"/>
        <w:tblBorders>
          <w:top w:val="single" w:color="B8C4D1" w:sz="6" w:space="0"/>
          <w:left w:val="single" w:color="B8C4D1" w:sz="6" w:space="0"/>
          <w:bottom w:val="single" w:color="B8C4D1" w:sz="6" w:space="0"/>
          <w:right w:val="single" w:color="B8C4D1" w:sz="6" w:space="0"/>
          <w:insideH w:val="single" w:color="B8C4D1" w:sz="6" w:space="0"/>
          <w:insideV w:val="single" w:color="B8C4D1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7560"/>
      </w:tblGrid>
      <w:tr w14:paraId="5367CF3B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59B681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17"/>
              </w:rPr>
              <w:t>机制</w:t>
            </w:r>
          </w:p>
        </w:tc>
        <w:tc>
          <w:tcPr>
            <w:tcW w:w="75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39C925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17"/>
              </w:rPr>
              <w:t>设计要求</w:t>
            </w:r>
          </w:p>
        </w:tc>
      </w:tr>
      <w:tr w14:paraId="3DCFF1E9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EF35AF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7"/>
              </w:rPr>
              <w:t>幂等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083CA5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7"/>
              </w:rPr>
              <w:t>服务端保存principal + resource + Idempotency-Key + request_hash；相同键不同请求体返回HTTP 409/900004。</w:t>
            </w:r>
          </w:p>
        </w:tc>
      </w:tr>
      <w:tr w14:paraId="7A2226CF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5E550E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7"/>
              </w:rPr>
              <w:t>分页</w:t>
            </w:r>
          </w:p>
        </w:tc>
        <w:tc>
          <w:tcPr>
            <w:tcW w:w="756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202799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7"/>
              </w:rPr>
              <w:t>page_no从1开始，page_size默认20、最大100；返回total、page_no、page_size。</w:t>
            </w:r>
          </w:p>
        </w:tc>
      </w:tr>
      <w:tr w14:paraId="090B4BBF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F63B28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7"/>
              </w:rPr>
              <w:t>超时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230714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7"/>
              </w:rPr>
              <w:t>端到端目标≤20秒；接入层超时20秒，核心业务编排18秒，Spark交互查询按策略≤18秒；复杂任务异步。</w:t>
            </w:r>
          </w:p>
        </w:tc>
      </w:tr>
      <w:tr w14:paraId="04B36556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9F7165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7"/>
              </w:rPr>
              <w:t>限流</w:t>
            </w:r>
          </w:p>
        </w:tc>
        <w:tc>
          <w:tcPr>
            <w:tcW w:w="756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EC0A5A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7"/>
              </w:rPr>
              <w:t>按客户经理、接口和机构三级限流；返回HTTP 429/900002并携带Retry-After。</w:t>
            </w:r>
          </w:p>
        </w:tc>
      </w:tr>
      <w:tr w14:paraId="46D4747C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BA348E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7"/>
              </w:rPr>
              <w:t>熔断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12FCA3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7"/>
              </w:rPr>
              <w:t>模型、术语库、Hive/Spark分别设置熔断器；降级信息必须区分“系统不可用”与“查询无结果”。</w:t>
            </w:r>
          </w:p>
        </w:tc>
      </w:tr>
      <w:tr w14:paraId="71AB67DE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F1DFAB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7"/>
              </w:rPr>
              <w:t>结果限制</w:t>
            </w:r>
          </w:p>
        </w:tc>
        <w:tc>
          <w:tcPr>
            <w:tcW w:w="756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44B6F7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7"/>
              </w:rPr>
              <w:t>默认最大1000行；超过阈值截断并标记truncated，禁止无限制导出。</w:t>
            </w:r>
          </w:p>
        </w:tc>
      </w:tr>
    </w:tbl>
    <w:p w14:paraId="16BFD21E">
      <w:pPr>
        <w:spacing w:after="40"/>
      </w:pPr>
    </w:p>
    <w:p w14:paraId="3BFD4F16">
      <w:pPr>
        <w:pStyle w:val="5"/>
      </w:pPr>
      <w:r>
        <w:t>8.1.5 状态机与状态语义</w:t>
      </w:r>
    </w:p>
    <w:tbl>
      <w:tblPr>
        <w:tblStyle w:val="33"/>
        <w:tblW w:w="9360" w:type="dxa"/>
        <w:tblInd w:w="120" w:type="dxa"/>
        <w:tblBorders>
          <w:top w:val="single" w:color="B8C4D1" w:sz="6" w:space="0"/>
          <w:left w:val="single" w:color="B8C4D1" w:sz="6" w:space="0"/>
          <w:bottom w:val="single" w:color="B8C4D1" w:sz="6" w:space="0"/>
          <w:right w:val="single" w:color="B8C4D1" w:sz="6" w:space="0"/>
          <w:insideH w:val="single" w:color="B8C4D1" w:sz="6" w:space="0"/>
          <w:insideV w:val="single" w:color="B8C4D1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50"/>
        <w:gridCol w:w="3510"/>
        <w:gridCol w:w="3400"/>
      </w:tblGrid>
      <w:tr w14:paraId="55FED288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4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BC85DC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17"/>
              </w:rPr>
              <w:t>状态</w:t>
            </w:r>
          </w:p>
        </w:tc>
        <w:tc>
          <w:tcPr>
            <w:tcW w:w="35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E1EBBA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17"/>
              </w:rPr>
              <w:t>含义</w:t>
            </w:r>
          </w:p>
        </w:tc>
        <w:tc>
          <w:tcPr>
            <w:tcW w:w="34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CA571E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17"/>
              </w:rPr>
              <w:t>允许的主要后继</w:t>
            </w:r>
          </w:p>
        </w:tc>
      </w:tr>
      <w:tr w14:paraId="3E3252D2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371594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RECEIVED</w:t>
            </w:r>
          </w:p>
        </w:tc>
        <w:tc>
          <w:tcPr>
            <w:tcW w:w="35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87A916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请求已验证、QueryContext已建立</w:t>
            </w:r>
          </w:p>
        </w:tc>
        <w:tc>
          <w:tcPr>
            <w:tcW w:w="3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BF53B1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INTENT_ANALYZING</w:t>
            </w:r>
          </w:p>
        </w:tc>
      </w:tr>
      <w:tr w14:paraId="065587CF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5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29AAB7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INTENT_ANALYZING</w:t>
            </w:r>
          </w:p>
        </w:tc>
        <w:tc>
          <w:tcPr>
            <w:tcW w:w="351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15C87F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意图识别</w:t>
            </w:r>
          </w:p>
        </w:tc>
        <w:tc>
          <w:tcPr>
            <w:tcW w:w="34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0A274D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KNOWLEDGE_RETRIEVING/ASKING/FAILED</w:t>
            </w:r>
          </w:p>
        </w:tc>
      </w:tr>
      <w:tr w14:paraId="745E6149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1E5A21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KNOWLEDGE_RETRIEVING</w:t>
            </w:r>
          </w:p>
        </w:tc>
        <w:tc>
          <w:tcPr>
            <w:tcW w:w="35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C884F1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Schema与术语检索</w:t>
            </w:r>
          </w:p>
        </w:tc>
        <w:tc>
          <w:tcPr>
            <w:tcW w:w="3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60D91E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SLOT_CHECKING/FAILED</w:t>
            </w:r>
          </w:p>
        </w:tc>
      </w:tr>
      <w:tr w14:paraId="7FFEC61F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5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25A275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SLOT_CHECKING</w:t>
            </w:r>
          </w:p>
        </w:tc>
        <w:tc>
          <w:tcPr>
            <w:tcW w:w="351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AB2582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完整性与矛盾检测</w:t>
            </w:r>
          </w:p>
        </w:tc>
        <w:tc>
          <w:tcPr>
            <w:tcW w:w="34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448397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ASKING/PROMPT_BUILDING/FAILED</w:t>
            </w:r>
          </w:p>
        </w:tc>
      </w:tr>
      <w:tr w14:paraId="22C046F1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8A237A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ASKING</w:t>
            </w:r>
          </w:p>
        </w:tc>
        <w:tc>
          <w:tcPr>
            <w:tcW w:w="35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FD4BC1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等待用户补充，最多2轮</w:t>
            </w:r>
          </w:p>
        </w:tc>
        <w:tc>
          <w:tcPr>
            <w:tcW w:w="3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514F69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INTENT_ANALYZING/FAILED/CANCELLED</w:t>
            </w:r>
          </w:p>
        </w:tc>
      </w:tr>
      <w:tr w14:paraId="606BFD83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5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50988F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PROMPT_BUILDING</w:t>
            </w:r>
          </w:p>
        </w:tc>
        <w:tc>
          <w:tcPr>
            <w:tcW w:w="351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5C871C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组装最小必要Prompt</w:t>
            </w:r>
          </w:p>
        </w:tc>
        <w:tc>
          <w:tcPr>
            <w:tcW w:w="34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2F83A3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LLM_GENERATING</w:t>
            </w:r>
          </w:p>
        </w:tc>
      </w:tr>
      <w:tr w14:paraId="28DA5B8C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CC410B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LLM_GENERATING</w:t>
            </w:r>
          </w:p>
        </w:tc>
        <w:tc>
          <w:tcPr>
            <w:tcW w:w="35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684101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生成结构化SQL候选</w:t>
            </w:r>
          </w:p>
        </w:tc>
        <w:tc>
          <w:tcPr>
            <w:tcW w:w="3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70153B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SQL_PARSING/FAILED</w:t>
            </w:r>
          </w:p>
        </w:tc>
      </w:tr>
      <w:tr w14:paraId="04621768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5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27800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SQL_PARSING</w:t>
            </w:r>
          </w:p>
        </w:tc>
        <w:tc>
          <w:tcPr>
            <w:tcW w:w="351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2BD06E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AST解析</w:t>
            </w:r>
          </w:p>
        </w:tc>
        <w:tc>
          <w:tcPr>
            <w:tcW w:w="34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720E5C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SQL_VALIDATING/FAILED</w:t>
            </w:r>
          </w:p>
        </w:tc>
      </w:tr>
      <w:tr w14:paraId="257DF0F5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CAD387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SQL_VALIDATING</w:t>
            </w:r>
          </w:p>
        </w:tc>
        <w:tc>
          <w:tcPr>
            <w:tcW w:w="35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C277D0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安全与权限规则校验</w:t>
            </w:r>
          </w:p>
        </w:tc>
        <w:tc>
          <w:tcPr>
            <w:tcW w:w="3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CAA03E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COST_EVALUATING/LLM_GENERATING/FAILED</w:t>
            </w:r>
          </w:p>
        </w:tc>
      </w:tr>
      <w:tr w14:paraId="411872C8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5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70906C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COST_EVALUATING</w:t>
            </w:r>
          </w:p>
        </w:tc>
        <w:tc>
          <w:tcPr>
            <w:tcW w:w="351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C1A82B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成本与敏感度评估</w:t>
            </w:r>
          </w:p>
        </w:tc>
        <w:tc>
          <w:tcPr>
            <w:tcW w:w="34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A68AB1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CONFIRMING/EXECUTING/FAILED</w:t>
            </w:r>
          </w:p>
        </w:tc>
      </w:tr>
      <w:tr w14:paraId="60E9629D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45EAF1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CONFIRMING</w:t>
            </w:r>
          </w:p>
        </w:tc>
        <w:tc>
          <w:tcPr>
            <w:tcW w:w="35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8573FB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等待一次性二次确认</w:t>
            </w:r>
          </w:p>
        </w:tc>
        <w:tc>
          <w:tcPr>
            <w:tcW w:w="3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A729A2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EXECUTING/CANCELLED</w:t>
            </w:r>
          </w:p>
        </w:tc>
      </w:tr>
      <w:tr w14:paraId="0C369651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5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119155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EXECUTING</w:t>
            </w:r>
          </w:p>
        </w:tc>
        <w:tc>
          <w:tcPr>
            <w:tcW w:w="351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81EEA8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Spark/Hive异步执行</w:t>
            </w:r>
          </w:p>
        </w:tc>
        <w:tc>
          <w:tcPr>
            <w:tcW w:w="34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E13E83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RESULT_PACKAGING/FAILED/CANCELLED</w:t>
            </w:r>
          </w:p>
        </w:tc>
      </w:tr>
      <w:tr w14:paraId="27ED6630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91B2F7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RESULT_PACKAGING</w:t>
            </w:r>
          </w:p>
        </w:tc>
        <w:tc>
          <w:tcPr>
            <w:tcW w:w="35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F493C3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脱敏、摘要、口径封装</w:t>
            </w:r>
          </w:p>
        </w:tc>
        <w:tc>
          <w:tcPr>
            <w:tcW w:w="3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4F58B5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SUCCESS/FAILED</w:t>
            </w:r>
          </w:p>
        </w:tc>
      </w:tr>
      <w:tr w14:paraId="62CA69D7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5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69BA8E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SUCCESS/FAILED/CANCELLED</w:t>
            </w:r>
          </w:p>
        </w:tc>
        <w:tc>
          <w:tcPr>
            <w:tcW w:w="351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9A56EA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终态，锁定不可变</w:t>
            </w:r>
          </w:p>
        </w:tc>
        <w:tc>
          <w:tcPr>
            <w:tcW w:w="34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D92B38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无</w:t>
            </w:r>
          </w:p>
        </w:tc>
      </w:tr>
    </w:tbl>
    <w:p w14:paraId="38778F22">
      <w:pPr>
        <w:spacing w:after="40"/>
      </w:pPr>
    </w:p>
    <w:p w14:paraId="313C11DE">
      <w:pPr>
        <w:pStyle w:val="5"/>
      </w:pPr>
      <w:r>
        <w:t>8.1.6 接口清单与业务链路覆盖</w:t>
      </w:r>
    </w:p>
    <w:tbl>
      <w:tblPr>
        <w:tblStyle w:val="33"/>
        <w:tblW w:w="9360" w:type="dxa"/>
        <w:tblInd w:w="120" w:type="dxa"/>
        <w:tblBorders>
          <w:top w:val="single" w:color="B8C4D1" w:sz="6" w:space="0"/>
          <w:left w:val="single" w:color="B8C4D1" w:sz="6" w:space="0"/>
          <w:bottom w:val="single" w:color="B8C4D1" w:sz="6" w:space="0"/>
          <w:right w:val="single" w:color="B8C4D1" w:sz="6" w:space="0"/>
          <w:insideH w:val="single" w:color="B8C4D1" w:sz="6" w:space="0"/>
          <w:insideV w:val="single" w:color="B8C4D1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0"/>
        <w:gridCol w:w="2200"/>
        <w:gridCol w:w="1150"/>
        <w:gridCol w:w="3430"/>
        <w:gridCol w:w="1730"/>
      </w:tblGrid>
      <w:tr w14:paraId="24C54DA8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</w:tblPrEx>
        <w:trPr>
          <w:tblHeader/>
        </w:trPr>
        <w:tc>
          <w:tcPr>
            <w:tcW w:w="8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38DCB6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17"/>
              </w:rPr>
              <w:t>编号</w:t>
            </w:r>
          </w:p>
        </w:tc>
        <w:tc>
          <w:tcPr>
            <w:tcW w:w="22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83536F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17"/>
              </w:rPr>
              <w:t>接口名称</w:t>
            </w:r>
          </w:p>
        </w:tc>
        <w:tc>
          <w:tcPr>
            <w:tcW w:w="11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8A748F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17"/>
              </w:rPr>
              <w:t>方式</w:t>
            </w:r>
          </w:p>
        </w:tc>
        <w:tc>
          <w:tcPr>
            <w:tcW w:w="343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E1C37F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17"/>
              </w:rPr>
              <w:t>路径/连接串</w:t>
            </w:r>
          </w:p>
        </w:tc>
        <w:tc>
          <w:tcPr>
            <w:tcW w:w="173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013148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17"/>
              </w:rPr>
              <w:t>边界</w:t>
            </w:r>
          </w:p>
        </w:tc>
      </w:tr>
      <w:tr w14:paraId="2057A393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16E175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5"/>
              </w:rPr>
              <w:t>FE-01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02632F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5"/>
              </w:rPr>
              <w:t>用户认证接口</w:t>
            </w:r>
          </w:p>
        </w:tc>
        <w:tc>
          <w:tcPr>
            <w:tcW w:w="1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B7F0D4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5"/>
              </w:rPr>
              <w:t>POST</w:t>
            </w:r>
          </w:p>
        </w:tc>
        <w:tc>
          <w:tcPr>
            <w:tcW w:w="34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02719D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5"/>
              </w:rPr>
              <w:t>/api/v1/auth/tokens</w:t>
            </w:r>
          </w:p>
        </w:tc>
        <w:tc>
          <w:tcPr>
            <w:tcW w:w="17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C1B48C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5"/>
              </w:rPr>
              <w:t>工作台↔接入层</w:t>
            </w:r>
          </w:p>
        </w:tc>
      </w:tr>
      <w:tr w14:paraId="1F7EC0C1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C69D2E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5"/>
              </w:rPr>
              <w:t>FE-02</w:t>
            </w:r>
          </w:p>
        </w:tc>
        <w:tc>
          <w:tcPr>
            <w:tcW w:w="22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C97A7D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5"/>
              </w:rPr>
              <w:t>NL2SQL查询提交接口</w:t>
            </w:r>
          </w:p>
        </w:tc>
        <w:tc>
          <w:tcPr>
            <w:tcW w:w="115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081989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5"/>
              </w:rPr>
              <w:t>POST</w:t>
            </w:r>
          </w:p>
        </w:tc>
        <w:tc>
          <w:tcPr>
            <w:tcW w:w="343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49AAF7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5"/>
              </w:rPr>
              <w:t>/api/v1/queries</w:t>
            </w:r>
          </w:p>
        </w:tc>
        <w:tc>
          <w:tcPr>
            <w:tcW w:w="173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16379F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5"/>
              </w:rPr>
              <w:t>工作台↔接入层</w:t>
            </w:r>
          </w:p>
        </w:tc>
      </w:tr>
      <w:tr w14:paraId="36330736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F5B529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5"/>
              </w:rPr>
              <w:t>FE-03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A01AA5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5"/>
              </w:rPr>
              <w:t>查询任务状态接口</w:t>
            </w:r>
          </w:p>
        </w:tc>
        <w:tc>
          <w:tcPr>
            <w:tcW w:w="1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D8E3E5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5"/>
              </w:rPr>
              <w:t>GET</w:t>
            </w:r>
          </w:p>
        </w:tc>
        <w:tc>
          <w:tcPr>
            <w:tcW w:w="34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C62377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5"/>
              </w:rPr>
              <w:t>/api/v1/queries/{task_id}/status</w:t>
            </w:r>
          </w:p>
        </w:tc>
        <w:tc>
          <w:tcPr>
            <w:tcW w:w="17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B6FDB1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5"/>
              </w:rPr>
              <w:t>工作台↔接入层</w:t>
            </w:r>
          </w:p>
        </w:tc>
      </w:tr>
      <w:tr w14:paraId="3E6CB758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45BD0D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5"/>
              </w:rPr>
              <w:t>FE-04</w:t>
            </w:r>
          </w:p>
        </w:tc>
        <w:tc>
          <w:tcPr>
            <w:tcW w:w="22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AB42BB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5"/>
              </w:rPr>
              <w:t>查询状态事件推送接口（SSE）</w:t>
            </w:r>
          </w:p>
        </w:tc>
        <w:tc>
          <w:tcPr>
            <w:tcW w:w="115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6E700A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5"/>
              </w:rPr>
              <w:t>GET</w:t>
            </w:r>
          </w:p>
        </w:tc>
        <w:tc>
          <w:tcPr>
            <w:tcW w:w="343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B957B0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5"/>
              </w:rPr>
              <w:t>/api/v1/queries/{task_id}/events</w:t>
            </w:r>
          </w:p>
        </w:tc>
        <w:tc>
          <w:tcPr>
            <w:tcW w:w="173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FD5E0D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5"/>
              </w:rPr>
              <w:t>工作台↔接入层</w:t>
            </w:r>
          </w:p>
        </w:tc>
      </w:tr>
      <w:tr w14:paraId="3109A2CB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0E08C4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5"/>
              </w:rPr>
              <w:t>FE-05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B3457E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5"/>
              </w:rPr>
              <w:t>多轮对话补充接口</w:t>
            </w:r>
          </w:p>
        </w:tc>
        <w:tc>
          <w:tcPr>
            <w:tcW w:w="1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1E61E3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5"/>
              </w:rPr>
              <w:t>POST</w:t>
            </w:r>
          </w:p>
        </w:tc>
        <w:tc>
          <w:tcPr>
            <w:tcW w:w="34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434348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5"/>
              </w:rPr>
              <w:t>/api/v1/conversations/{session_id}/messages</w:t>
            </w:r>
          </w:p>
        </w:tc>
        <w:tc>
          <w:tcPr>
            <w:tcW w:w="17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D6BF22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5"/>
              </w:rPr>
              <w:t>工作台↔接入层</w:t>
            </w:r>
          </w:p>
        </w:tc>
      </w:tr>
      <w:tr w14:paraId="62DE15E2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BE7D82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5"/>
              </w:rPr>
              <w:t>FE-06</w:t>
            </w:r>
          </w:p>
        </w:tc>
        <w:tc>
          <w:tcPr>
            <w:tcW w:w="22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CFA679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5"/>
              </w:rPr>
              <w:t>敏感/高成本查询确认接口</w:t>
            </w:r>
          </w:p>
        </w:tc>
        <w:tc>
          <w:tcPr>
            <w:tcW w:w="115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D24032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5"/>
              </w:rPr>
              <w:t>POST</w:t>
            </w:r>
          </w:p>
        </w:tc>
        <w:tc>
          <w:tcPr>
            <w:tcW w:w="343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1E6969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5"/>
              </w:rPr>
              <w:t>/api/v1/queries/{task_id}/confirmations</w:t>
            </w:r>
          </w:p>
        </w:tc>
        <w:tc>
          <w:tcPr>
            <w:tcW w:w="173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C9933D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5"/>
              </w:rPr>
              <w:t>工作台↔接入层</w:t>
            </w:r>
          </w:p>
        </w:tc>
      </w:tr>
      <w:tr w14:paraId="20C5BA30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0F4B73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5"/>
              </w:rPr>
              <w:t>FE-07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DAD40D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5"/>
              </w:rPr>
              <w:t>历史查询分页接口</w:t>
            </w:r>
          </w:p>
        </w:tc>
        <w:tc>
          <w:tcPr>
            <w:tcW w:w="1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5A82DB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5"/>
              </w:rPr>
              <w:t>GET</w:t>
            </w:r>
          </w:p>
        </w:tc>
        <w:tc>
          <w:tcPr>
            <w:tcW w:w="34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DBF961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5"/>
              </w:rPr>
              <w:t>/api/v1/query-history</w:t>
            </w:r>
          </w:p>
        </w:tc>
        <w:tc>
          <w:tcPr>
            <w:tcW w:w="17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C99225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5"/>
              </w:rPr>
              <w:t>工作台↔接入层</w:t>
            </w:r>
          </w:p>
        </w:tc>
      </w:tr>
      <w:tr w14:paraId="71C3F7FA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A65577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5"/>
              </w:rPr>
              <w:t>FE-08</w:t>
            </w:r>
          </w:p>
        </w:tc>
        <w:tc>
          <w:tcPr>
            <w:tcW w:w="22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948C1B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5"/>
              </w:rPr>
              <w:t>历史查询删除接口</w:t>
            </w:r>
          </w:p>
        </w:tc>
        <w:tc>
          <w:tcPr>
            <w:tcW w:w="115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AC5C84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5"/>
              </w:rPr>
              <w:t>DELETE</w:t>
            </w:r>
          </w:p>
        </w:tc>
        <w:tc>
          <w:tcPr>
            <w:tcW w:w="343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E1CDE1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5"/>
              </w:rPr>
              <w:t>/api/v1/query-history/{history_id}</w:t>
            </w:r>
          </w:p>
        </w:tc>
        <w:tc>
          <w:tcPr>
            <w:tcW w:w="173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532BDF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5"/>
              </w:rPr>
              <w:t>工作台↔接入层</w:t>
            </w:r>
          </w:p>
        </w:tc>
      </w:tr>
      <w:tr w14:paraId="734C2889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4BC6E5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5"/>
              </w:rPr>
              <w:t>FE-09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922CDC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5"/>
              </w:rPr>
              <w:t>客户信息展示接口</w:t>
            </w:r>
          </w:p>
        </w:tc>
        <w:tc>
          <w:tcPr>
            <w:tcW w:w="1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B039AB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5"/>
              </w:rPr>
              <w:t>GET</w:t>
            </w:r>
          </w:p>
        </w:tc>
        <w:tc>
          <w:tcPr>
            <w:tcW w:w="34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C6C58F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5"/>
              </w:rPr>
              <w:t>/api/v1/customers/{customer_id}/profile</w:t>
            </w:r>
          </w:p>
        </w:tc>
        <w:tc>
          <w:tcPr>
            <w:tcW w:w="17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319834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5"/>
              </w:rPr>
              <w:t>工作台↔接入层</w:t>
            </w:r>
          </w:p>
        </w:tc>
      </w:tr>
      <w:tr w14:paraId="7BEF0886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DE3D2E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5"/>
              </w:rPr>
              <w:t>IN-01</w:t>
            </w:r>
          </w:p>
        </w:tc>
        <w:tc>
          <w:tcPr>
            <w:tcW w:w="22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CC67C3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5"/>
              </w:rPr>
              <w:t>接入层与NL2SQL引擎查询编排接口</w:t>
            </w:r>
          </w:p>
        </w:tc>
        <w:tc>
          <w:tcPr>
            <w:tcW w:w="115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61F23F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5"/>
              </w:rPr>
              <w:t>POST</w:t>
            </w:r>
          </w:p>
        </w:tc>
        <w:tc>
          <w:tcPr>
            <w:tcW w:w="343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DB2F98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5"/>
              </w:rPr>
              <w:t>/internal/api/v1/nl2sql/queries</w:t>
            </w:r>
          </w:p>
        </w:tc>
        <w:tc>
          <w:tcPr>
            <w:tcW w:w="173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63D03B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5"/>
              </w:rPr>
              <w:t>接入层/核心层</w:t>
            </w:r>
          </w:p>
        </w:tc>
      </w:tr>
      <w:tr w14:paraId="0BD92D42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2C58F4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5"/>
              </w:rPr>
              <w:t>IN-02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228B96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5"/>
              </w:rPr>
              <w:t>意图识别接口</w:t>
            </w:r>
          </w:p>
        </w:tc>
        <w:tc>
          <w:tcPr>
            <w:tcW w:w="1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DFA66F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5"/>
              </w:rPr>
              <w:t>POST</w:t>
            </w:r>
          </w:p>
        </w:tc>
        <w:tc>
          <w:tcPr>
            <w:tcW w:w="34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66B99A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5"/>
              </w:rPr>
              <w:t>/internal/api/v1/intents/analyze</w:t>
            </w:r>
          </w:p>
        </w:tc>
        <w:tc>
          <w:tcPr>
            <w:tcW w:w="17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C56451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5"/>
              </w:rPr>
              <w:t>接入层/核心层</w:t>
            </w:r>
          </w:p>
        </w:tc>
      </w:tr>
      <w:tr w14:paraId="0BA1BEF4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5D4EDB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5"/>
              </w:rPr>
              <w:t>IN-03</w:t>
            </w:r>
          </w:p>
        </w:tc>
        <w:tc>
          <w:tcPr>
            <w:tcW w:w="22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C9A744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5"/>
              </w:rPr>
              <w:t>业务语义解析与完整性检测接口</w:t>
            </w:r>
          </w:p>
        </w:tc>
        <w:tc>
          <w:tcPr>
            <w:tcW w:w="115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847756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5"/>
              </w:rPr>
              <w:t>POST</w:t>
            </w:r>
          </w:p>
        </w:tc>
        <w:tc>
          <w:tcPr>
            <w:tcW w:w="343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94BD4B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5"/>
              </w:rPr>
              <w:t>/internal/api/v1/semantics/parse</w:t>
            </w:r>
          </w:p>
        </w:tc>
        <w:tc>
          <w:tcPr>
            <w:tcW w:w="173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61E0CB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5"/>
              </w:rPr>
              <w:t>接入层/核心层</w:t>
            </w:r>
          </w:p>
        </w:tc>
      </w:tr>
      <w:tr w14:paraId="43C7910B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C55649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5"/>
              </w:rPr>
              <w:t>IN-04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EBCA2F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5"/>
              </w:rPr>
              <w:t>SQL生成接口</w:t>
            </w:r>
          </w:p>
        </w:tc>
        <w:tc>
          <w:tcPr>
            <w:tcW w:w="1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4D8963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5"/>
              </w:rPr>
              <w:t>POST</w:t>
            </w:r>
          </w:p>
        </w:tc>
        <w:tc>
          <w:tcPr>
            <w:tcW w:w="34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3AEC06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5"/>
              </w:rPr>
              <w:t>/internal/api/v1/sql/generate</w:t>
            </w:r>
          </w:p>
        </w:tc>
        <w:tc>
          <w:tcPr>
            <w:tcW w:w="17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547CF1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5"/>
              </w:rPr>
              <w:t>接入层/核心层</w:t>
            </w:r>
          </w:p>
        </w:tc>
      </w:tr>
      <w:tr w14:paraId="51E1B176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14FED9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5"/>
              </w:rPr>
              <w:t>IN-05</w:t>
            </w:r>
          </w:p>
        </w:tc>
        <w:tc>
          <w:tcPr>
            <w:tcW w:w="22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95D476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5"/>
              </w:rPr>
              <w:t>SQL校验接口</w:t>
            </w:r>
          </w:p>
        </w:tc>
        <w:tc>
          <w:tcPr>
            <w:tcW w:w="115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9F5DA7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5"/>
              </w:rPr>
              <w:t>POST</w:t>
            </w:r>
          </w:p>
        </w:tc>
        <w:tc>
          <w:tcPr>
            <w:tcW w:w="343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10AB67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5"/>
              </w:rPr>
              <w:t>/internal/api/v1/sql/validate</w:t>
            </w:r>
          </w:p>
        </w:tc>
        <w:tc>
          <w:tcPr>
            <w:tcW w:w="173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D91559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5"/>
              </w:rPr>
              <w:t>接入层/核心层</w:t>
            </w:r>
          </w:p>
        </w:tc>
      </w:tr>
      <w:tr w14:paraId="5921A468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7F8EC2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5"/>
              </w:rPr>
              <w:t>IN-06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B253C7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5"/>
              </w:rPr>
              <w:t>查询优化接口</w:t>
            </w:r>
          </w:p>
        </w:tc>
        <w:tc>
          <w:tcPr>
            <w:tcW w:w="1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B473C5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5"/>
              </w:rPr>
              <w:t>POST</w:t>
            </w:r>
          </w:p>
        </w:tc>
        <w:tc>
          <w:tcPr>
            <w:tcW w:w="34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F0EACF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5"/>
              </w:rPr>
              <w:t>/internal/api/v1/sql/optimize</w:t>
            </w:r>
          </w:p>
        </w:tc>
        <w:tc>
          <w:tcPr>
            <w:tcW w:w="17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21C5DC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5"/>
              </w:rPr>
              <w:t>接入层/核心层</w:t>
            </w:r>
          </w:p>
        </w:tc>
      </w:tr>
      <w:tr w14:paraId="629E7300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03042D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5"/>
              </w:rPr>
              <w:t>IN-07</w:t>
            </w:r>
          </w:p>
        </w:tc>
        <w:tc>
          <w:tcPr>
            <w:tcW w:w="22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74BCF1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5"/>
              </w:rPr>
              <w:t>SQL执行提交接口</w:t>
            </w:r>
          </w:p>
        </w:tc>
        <w:tc>
          <w:tcPr>
            <w:tcW w:w="115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BE3465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5"/>
              </w:rPr>
              <w:t>POST</w:t>
            </w:r>
          </w:p>
        </w:tc>
        <w:tc>
          <w:tcPr>
            <w:tcW w:w="343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3EDB6C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5"/>
              </w:rPr>
              <w:t>/internal/api/v1/sql-executions</w:t>
            </w:r>
          </w:p>
        </w:tc>
        <w:tc>
          <w:tcPr>
            <w:tcW w:w="173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219BFF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5"/>
              </w:rPr>
              <w:t>接入层/核心层</w:t>
            </w:r>
          </w:p>
        </w:tc>
      </w:tr>
      <w:tr w14:paraId="4A33F8DB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A6158D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5"/>
              </w:rPr>
              <w:t>IN-08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A4BF2E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5"/>
              </w:rPr>
              <w:t>SQL执行状态接口</w:t>
            </w:r>
          </w:p>
        </w:tc>
        <w:tc>
          <w:tcPr>
            <w:tcW w:w="1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8E6A95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5"/>
              </w:rPr>
              <w:t>GET</w:t>
            </w:r>
          </w:p>
        </w:tc>
        <w:tc>
          <w:tcPr>
            <w:tcW w:w="34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CA590A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5"/>
              </w:rPr>
              <w:t>/internal/api/v1/sql-executions/{execution_id}</w:t>
            </w:r>
          </w:p>
        </w:tc>
        <w:tc>
          <w:tcPr>
            <w:tcW w:w="17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680E3E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5"/>
              </w:rPr>
              <w:t>接入层/核心层</w:t>
            </w:r>
          </w:p>
        </w:tc>
      </w:tr>
      <w:tr w14:paraId="5B8A132C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5A7D40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5"/>
              </w:rPr>
              <w:t>IN-09</w:t>
            </w:r>
          </w:p>
        </w:tc>
        <w:tc>
          <w:tcPr>
            <w:tcW w:w="22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4FA733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5"/>
              </w:rPr>
              <w:t>结果集封装接口</w:t>
            </w:r>
          </w:p>
        </w:tc>
        <w:tc>
          <w:tcPr>
            <w:tcW w:w="115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62A7D4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5"/>
              </w:rPr>
              <w:t>POST</w:t>
            </w:r>
          </w:p>
        </w:tc>
        <w:tc>
          <w:tcPr>
            <w:tcW w:w="343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F272C9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5"/>
              </w:rPr>
              <w:t>/internal/api/v1/results/package</w:t>
            </w:r>
          </w:p>
        </w:tc>
        <w:tc>
          <w:tcPr>
            <w:tcW w:w="173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B52DAF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5"/>
              </w:rPr>
              <w:t>接入层/核心层</w:t>
            </w:r>
          </w:p>
        </w:tc>
      </w:tr>
      <w:tr w14:paraId="72DDDC75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19ECD8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5"/>
              </w:rPr>
              <w:t>EX-01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7D958F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5"/>
              </w:rPr>
              <w:t>大模型结构化生成接口</w:t>
            </w:r>
          </w:p>
        </w:tc>
        <w:tc>
          <w:tcPr>
            <w:tcW w:w="1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D427D8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5"/>
              </w:rPr>
              <w:t>POST</w:t>
            </w:r>
          </w:p>
        </w:tc>
        <w:tc>
          <w:tcPr>
            <w:tcW w:w="34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A8FD25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5"/>
              </w:rPr>
              <w:t>/v1/chat/completions</w:t>
            </w:r>
          </w:p>
        </w:tc>
        <w:tc>
          <w:tcPr>
            <w:tcW w:w="17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168F46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5"/>
              </w:rPr>
              <w:t>核心层↔外部/大数据</w:t>
            </w:r>
          </w:p>
        </w:tc>
      </w:tr>
      <w:tr w14:paraId="1261AD60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332407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5"/>
              </w:rPr>
              <w:t>EX-02</w:t>
            </w:r>
          </w:p>
        </w:tc>
        <w:tc>
          <w:tcPr>
            <w:tcW w:w="22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6D819C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5"/>
              </w:rPr>
              <w:t>业务术语库检索接口</w:t>
            </w:r>
          </w:p>
        </w:tc>
        <w:tc>
          <w:tcPr>
            <w:tcW w:w="115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7CBDD3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5"/>
              </w:rPr>
              <w:t>POST</w:t>
            </w:r>
          </w:p>
        </w:tc>
        <w:tc>
          <w:tcPr>
            <w:tcW w:w="343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58E2DE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5"/>
              </w:rPr>
              <w:t>/api/v1/terms/search</w:t>
            </w:r>
          </w:p>
        </w:tc>
        <w:tc>
          <w:tcPr>
            <w:tcW w:w="173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6AA974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5"/>
              </w:rPr>
              <w:t>核心层↔外部/大数据</w:t>
            </w:r>
          </w:p>
        </w:tc>
      </w:tr>
      <w:tr w14:paraId="102A9FB3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E4F16A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5"/>
              </w:rPr>
              <w:t>EX-03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8CF475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5"/>
              </w:rPr>
              <w:t>Hive元数据与数据访问接口（JDBC）</w:t>
            </w:r>
          </w:p>
        </w:tc>
        <w:tc>
          <w:tcPr>
            <w:tcW w:w="1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210D84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5"/>
              </w:rPr>
              <w:t>JDBC/SQL</w:t>
            </w:r>
          </w:p>
        </w:tc>
        <w:tc>
          <w:tcPr>
            <w:tcW w:w="34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C06FAA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5"/>
              </w:rPr>
              <w:t>jdbc:hive2://{host}:{port}/pf_nl2sql;ssl=true</w:t>
            </w:r>
          </w:p>
        </w:tc>
        <w:tc>
          <w:tcPr>
            <w:tcW w:w="17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DC6B62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5"/>
              </w:rPr>
              <w:t>核心层↔外部/大数据</w:t>
            </w:r>
          </w:p>
        </w:tc>
      </w:tr>
      <w:tr w14:paraId="2F850EAF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300B9A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5"/>
              </w:rPr>
              <w:t>EX-04</w:t>
            </w:r>
          </w:p>
        </w:tc>
        <w:tc>
          <w:tcPr>
            <w:tcW w:w="22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EF9657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5"/>
              </w:rPr>
              <w:t>Spark SQL任务提交接口</w:t>
            </w:r>
          </w:p>
        </w:tc>
        <w:tc>
          <w:tcPr>
            <w:tcW w:w="115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78E00F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5"/>
              </w:rPr>
              <w:t>POST</w:t>
            </w:r>
          </w:p>
        </w:tc>
        <w:tc>
          <w:tcPr>
            <w:tcW w:w="343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6A1DB0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5"/>
              </w:rPr>
              <w:t>/spark/v1/statements</w:t>
            </w:r>
          </w:p>
        </w:tc>
        <w:tc>
          <w:tcPr>
            <w:tcW w:w="173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5B8D7C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5"/>
              </w:rPr>
              <w:t>核心层↔外部/大数据</w:t>
            </w:r>
          </w:p>
        </w:tc>
      </w:tr>
      <w:tr w14:paraId="085BB7DA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D09DF3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5"/>
              </w:rPr>
              <w:t>EX-05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07CB0D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5"/>
              </w:rPr>
              <w:t>Spark SQL任务状态接口</w:t>
            </w:r>
          </w:p>
        </w:tc>
        <w:tc>
          <w:tcPr>
            <w:tcW w:w="1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1101EC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5"/>
              </w:rPr>
              <w:t>GET</w:t>
            </w:r>
          </w:p>
        </w:tc>
        <w:tc>
          <w:tcPr>
            <w:tcW w:w="34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A2F326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5"/>
              </w:rPr>
              <w:t>/spark/v1/statements/{statement_id}</w:t>
            </w:r>
          </w:p>
        </w:tc>
        <w:tc>
          <w:tcPr>
            <w:tcW w:w="17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502F74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5"/>
              </w:rPr>
              <w:t>核心层↔外部/大数据</w:t>
            </w:r>
          </w:p>
        </w:tc>
      </w:tr>
      <w:tr w14:paraId="7C47A769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2B772E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5"/>
              </w:rPr>
              <w:t>EX-06</w:t>
            </w:r>
          </w:p>
        </w:tc>
        <w:tc>
          <w:tcPr>
            <w:tcW w:w="22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572529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5"/>
              </w:rPr>
              <w:t>审计日志写入接口</w:t>
            </w:r>
          </w:p>
        </w:tc>
        <w:tc>
          <w:tcPr>
            <w:tcW w:w="115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008942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5"/>
              </w:rPr>
              <w:t>POST</w:t>
            </w:r>
          </w:p>
        </w:tc>
        <w:tc>
          <w:tcPr>
            <w:tcW w:w="343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86CD81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5"/>
              </w:rPr>
              <w:t>/api/v1/audit-events</w:t>
            </w:r>
          </w:p>
        </w:tc>
        <w:tc>
          <w:tcPr>
            <w:tcW w:w="173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58A0BE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5"/>
              </w:rPr>
              <w:t>核心层↔外部/大数据</w:t>
            </w:r>
          </w:p>
        </w:tc>
      </w:tr>
      <w:tr w14:paraId="78C8CBD3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6875A8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5"/>
              </w:rPr>
              <w:t>EX-07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4CFCD6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5"/>
              </w:rPr>
              <w:t>监控指标与告警事件接口</w:t>
            </w:r>
          </w:p>
        </w:tc>
        <w:tc>
          <w:tcPr>
            <w:tcW w:w="1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1E305A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5"/>
              </w:rPr>
              <w:t>POST</w:t>
            </w:r>
          </w:p>
        </w:tc>
        <w:tc>
          <w:tcPr>
            <w:tcW w:w="34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F52B56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5"/>
              </w:rPr>
              <w:t>/api/v1/metrics/query-events</w:t>
            </w:r>
          </w:p>
        </w:tc>
        <w:tc>
          <w:tcPr>
            <w:tcW w:w="17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8D56AA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5"/>
              </w:rPr>
              <w:t>核心层↔外部/大数据</w:t>
            </w:r>
          </w:p>
        </w:tc>
      </w:tr>
    </w:tbl>
    <w:p w14:paraId="18D12AAF">
      <w:pPr>
        <w:spacing w:after="40"/>
      </w:pPr>
    </w:p>
    <w:p w14:paraId="5F5B83EF">
      <w:pPr>
        <w:pStyle w:val="5"/>
      </w:pPr>
      <w:r>
        <w:t>8.1.7 完整调用链说明</w:t>
      </w:r>
    </w:p>
    <w:p w14:paraId="651C037E">
      <w:pPr>
        <w:pStyle w:val="14"/>
        <w:numPr>
          <w:ilvl w:val="0"/>
          <w:numId w:val="7"/>
        </w:numPr>
        <w:spacing w:after="80" w:line="288" w:lineRule="auto"/>
      </w:pPr>
      <w:r>
        <w:rPr>
          <w:rFonts w:ascii="Calibri" w:hAnsi="Calibri" w:eastAsia="微软雅黑"/>
          <w:sz w:val="20"/>
        </w:rPr>
        <w:t>登录：FE-01签发JWT并建立Principal/DataScope。</w:t>
      </w:r>
    </w:p>
    <w:p w14:paraId="114F8CED">
      <w:pPr>
        <w:pStyle w:val="14"/>
        <w:numPr>
          <w:ilvl w:val="0"/>
          <w:numId w:val="7"/>
        </w:numPr>
        <w:spacing w:after="80" w:line="288" w:lineRule="auto"/>
      </w:pPr>
      <w:r>
        <w:rPr>
          <w:rFonts w:ascii="Calibri" w:hAnsi="Calibri" w:eastAsia="微软雅黑"/>
          <w:sz w:val="20"/>
        </w:rPr>
        <w:t>提问：FE-02受理，IN-01创建任务，IN-02识别意图，IN-03完成术语映射、Schema检索、完整性和矛盾检测。</w:t>
      </w:r>
    </w:p>
    <w:p w14:paraId="7A8A3581">
      <w:pPr>
        <w:pStyle w:val="14"/>
        <w:numPr>
          <w:ilvl w:val="0"/>
          <w:numId w:val="7"/>
        </w:numPr>
        <w:spacing w:after="80" w:line="288" w:lineRule="auto"/>
      </w:pPr>
      <w:r>
        <w:rPr>
          <w:rFonts w:ascii="Calibri" w:hAnsi="Calibri" w:eastAsia="微软雅黑"/>
          <w:sz w:val="20"/>
        </w:rPr>
        <w:t>补充：若不完整，FE-03/FE-04返回ASKING，FE-05提交答案，任务回到意图分析；最多2轮。</w:t>
      </w:r>
    </w:p>
    <w:p w14:paraId="500052F9">
      <w:pPr>
        <w:pStyle w:val="14"/>
        <w:numPr>
          <w:ilvl w:val="0"/>
          <w:numId w:val="7"/>
        </w:numPr>
        <w:spacing w:after="80" w:line="288" w:lineRule="auto"/>
      </w:pPr>
      <w:r>
        <w:rPr>
          <w:rFonts w:ascii="Calibri" w:hAnsi="Calibri" w:eastAsia="微软雅黑"/>
          <w:sz w:val="20"/>
        </w:rPr>
        <w:t>生成与控制：IN-04生成SQL，IN-05执行AST只读/对象/字段/权限校验，IN-06优化并评估成本与敏感度。</w:t>
      </w:r>
    </w:p>
    <w:p w14:paraId="79CDA0C0">
      <w:pPr>
        <w:pStyle w:val="14"/>
        <w:numPr>
          <w:ilvl w:val="0"/>
          <w:numId w:val="7"/>
        </w:numPr>
        <w:spacing w:after="80" w:line="288" w:lineRule="auto"/>
      </w:pPr>
      <w:r>
        <w:rPr>
          <w:rFonts w:ascii="Calibri" w:hAnsi="Calibri" w:eastAsia="微软雅黑"/>
          <w:sz w:val="20"/>
        </w:rPr>
        <w:t>确认：高成本或敏感查询通过FE-06确认；拒绝或超时则CANCELLED。</w:t>
      </w:r>
    </w:p>
    <w:p w14:paraId="52AD8554">
      <w:pPr>
        <w:pStyle w:val="14"/>
        <w:numPr>
          <w:ilvl w:val="0"/>
          <w:numId w:val="7"/>
        </w:numPr>
        <w:spacing w:after="80" w:line="288" w:lineRule="auto"/>
      </w:pPr>
      <w:r>
        <w:rPr>
          <w:rFonts w:ascii="Calibri" w:hAnsi="Calibri" w:eastAsia="微软雅黑"/>
          <w:sz w:val="20"/>
        </w:rPr>
        <w:t>执行：IN-07调用EX-04提交Spark，IN-08通过EX-05跟踪；必要时EX-03访问Hive元数据、计划和受控结果。</w:t>
      </w:r>
    </w:p>
    <w:p w14:paraId="4EE37FF4">
      <w:pPr>
        <w:pStyle w:val="14"/>
        <w:numPr>
          <w:ilvl w:val="0"/>
          <w:numId w:val="7"/>
        </w:numPr>
        <w:spacing w:after="80" w:line="288" w:lineRule="auto"/>
      </w:pPr>
      <w:r>
        <w:rPr>
          <w:rFonts w:ascii="Calibri" w:hAnsi="Calibri" w:eastAsia="微软雅黑"/>
          <w:sz w:val="20"/>
        </w:rPr>
        <w:t>返回：IN-09字段过滤、脱敏和口径封装，FE-03/FE-04返回前端并自动生成历史摘要；FE-07查询，FE-08删除展示记录。</w:t>
      </w:r>
    </w:p>
    <w:p w14:paraId="6FBADE6E">
      <w:r>
        <w:br w:type="page"/>
      </w:r>
    </w:p>
    <w:p w14:paraId="21286E59">
      <w:pPr>
        <w:pStyle w:val="4"/>
      </w:pPr>
      <w:r>
        <w:t>8.2 前后端接口</w:t>
      </w:r>
    </w:p>
    <w:p w14:paraId="75989CF9">
      <w:pPr>
        <w:pStyle w:val="5"/>
      </w:pPr>
      <w:r>
        <w:t>8.2.1 用户认证接口</w:t>
      </w:r>
    </w:p>
    <w:p w14:paraId="0E5AF086">
      <w:pPr>
        <w:spacing w:after="60"/>
      </w:pPr>
      <w:r>
        <w:rPr>
          <w:rFonts w:ascii="Calibri" w:hAnsi="Calibri" w:eastAsia="微软雅黑"/>
          <w:b/>
          <w:color w:val="0B2545"/>
          <w:sz w:val="20"/>
        </w:rPr>
        <w:t>接口编号：</w:t>
      </w:r>
      <w:r>
        <w:rPr>
          <w:rFonts w:ascii="Calibri" w:hAnsi="Calibri" w:eastAsia="微软雅黑"/>
          <w:sz w:val="20"/>
        </w:rPr>
        <w:t>FE-01</w:t>
      </w:r>
    </w:p>
    <w:p w14:paraId="34616BE4">
      <w:pPr>
        <w:spacing w:after="60"/>
      </w:pPr>
      <w:r>
        <w:rPr>
          <w:rFonts w:ascii="Calibri" w:hAnsi="Calibri" w:eastAsia="微软雅黑"/>
          <w:b/>
          <w:color w:val="0B2545"/>
          <w:sz w:val="20"/>
        </w:rPr>
        <w:t>功能说明：</w:t>
      </w:r>
      <w:r>
        <w:rPr>
          <w:rFonts w:ascii="Calibri" w:hAnsi="Calibri" w:eastAsia="微软雅黑"/>
          <w:sz w:val="20"/>
        </w:rPr>
        <w:t>校验客户经理凭证并签发JWT，建立后续查询所需的身份主体。</w:t>
      </w:r>
    </w:p>
    <w:tbl>
      <w:tblPr>
        <w:tblStyle w:val="33"/>
        <w:tblW w:w="9360" w:type="dxa"/>
        <w:tblInd w:w="120" w:type="dxa"/>
        <w:tblBorders>
          <w:top w:val="single" w:color="B8C4D1" w:sz="6" w:space="0"/>
          <w:left w:val="single" w:color="B8C4D1" w:sz="6" w:space="0"/>
          <w:bottom w:val="single" w:color="B8C4D1" w:sz="6" w:space="0"/>
          <w:right w:val="single" w:color="B8C4D1" w:sz="6" w:space="0"/>
          <w:insideH w:val="single" w:color="B8C4D1" w:sz="6" w:space="0"/>
          <w:insideV w:val="single" w:color="B8C4D1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00"/>
        <w:gridCol w:w="2100"/>
        <w:gridCol w:w="1500"/>
        <w:gridCol w:w="3660"/>
      </w:tblGrid>
      <w:tr w14:paraId="435189A9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1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993A15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17"/>
              </w:rPr>
              <w:t>调用方</w:t>
            </w:r>
          </w:p>
        </w:tc>
        <w:tc>
          <w:tcPr>
            <w:tcW w:w="21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E256CD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17"/>
              </w:rPr>
              <w:t>被调用方</w:t>
            </w:r>
          </w:p>
        </w:tc>
        <w:tc>
          <w:tcPr>
            <w:tcW w:w="1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E2911A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17"/>
              </w:rPr>
              <w:t>请求方式</w:t>
            </w:r>
          </w:p>
        </w:tc>
        <w:tc>
          <w:tcPr>
            <w:tcW w:w="36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88B057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17"/>
              </w:rPr>
              <w:t>URL路径</w:t>
            </w:r>
          </w:p>
        </w:tc>
      </w:tr>
      <w:tr w14:paraId="329A9F1F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E07AEE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7"/>
              </w:rPr>
              <w:t>客户经理工作台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727E93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7"/>
              </w:rPr>
              <w:t>接入层身份认证模块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42C594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7"/>
              </w:rPr>
              <w:t>POST</w:t>
            </w:r>
          </w:p>
        </w:tc>
        <w:tc>
          <w:tcPr>
            <w:tcW w:w="3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8CE673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7"/>
              </w:rPr>
              <w:t>/api/v1/auth/tokens</w:t>
            </w:r>
          </w:p>
        </w:tc>
      </w:tr>
    </w:tbl>
    <w:p w14:paraId="535BD5D0">
      <w:pPr>
        <w:spacing w:after="40"/>
      </w:pPr>
    </w:p>
    <w:p w14:paraId="237FE974">
      <w:pPr>
        <w:pStyle w:val="6"/>
      </w:pPr>
      <w:r>
        <w:t>请求参数</w:t>
      </w:r>
    </w:p>
    <w:tbl>
      <w:tblPr>
        <w:tblStyle w:val="33"/>
        <w:tblW w:w="9360" w:type="dxa"/>
        <w:tblInd w:w="120" w:type="dxa"/>
        <w:tblBorders>
          <w:top w:val="single" w:color="B8C4D1" w:sz="6" w:space="0"/>
          <w:left w:val="single" w:color="B8C4D1" w:sz="6" w:space="0"/>
          <w:bottom w:val="single" w:color="B8C4D1" w:sz="6" w:space="0"/>
          <w:right w:val="single" w:color="B8C4D1" w:sz="6" w:space="0"/>
          <w:insideH w:val="single" w:color="B8C4D1" w:sz="6" w:space="0"/>
          <w:insideV w:val="single" w:color="B8C4D1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0"/>
        <w:gridCol w:w="1170"/>
        <w:gridCol w:w="930"/>
        <w:gridCol w:w="1000"/>
        <w:gridCol w:w="4540"/>
      </w:tblGrid>
      <w:tr w14:paraId="180DB837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7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593B86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17"/>
              </w:rPr>
              <w:t>参数名称</w:t>
            </w:r>
          </w:p>
        </w:tc>
        <w:tc>
          <w:tcPr>
            <w:tcW w:w="117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DFBB68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17"/>
              </w:rPr>
              <w:t>类型</w:t>
            </w:r>
          </w:p>
        </w:tc>
        <w:tc>
          <w:tcPr>
            <w:tcW w:w="93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AF44C9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17"/>
              </w:rPr>
              <w:t>位置</w:t>
            </w:r>
          </w:p>
        </w:tc>
        <w:tc>
          <w:tcPr>
            <w:tcW w:w="10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16AE72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17"/>
              </w:rPr>
              <w:t>是否必填</w:t>
            </w:r>
          </w:p>
        </w:tc>
        <w:tc>
          <w:tcPr>
            <w:tcW w:w="45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95A500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17"/>
              </w:rPr>
              <w:t>说明</w:t>
            </w:r>
          </w:p>
        </w:tc>
      </w:tr>
      <w:tr w14:paraId="08A40902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DB1A1F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Idempotency-Key</w:t>
            </w:r>
          </w:p>
        </w:tc>
        <w:tc>
          <w:tcPr>
            <w:tcW w:w="11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F937A5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String(UUID)</w:t>
            </w:r>
          </w:p>
        </w:tc>
        <w:tc>
          <w:tcPr>
            <w:tcW w:w="9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B2A7F8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Header</w:t>
            </w:r>
          </w:p>
        </w:tc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8E8518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是</w:t>
            </w:r>
          </w:p>
        </w:tc>
        <w:tc>
          <w:tcPr>
            <w:tcW w:w="45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006A4A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防止重复登录提交</w:t>
            </w:r>
          </w:p>
        </w:tc>
      </w:tr>
      <w:tr w14:paraId="5884D678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B28E7A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username</w:t>
            </w:r>
          </w:p>
        </w:tc>
        <w:tc>
          <w:tcPr>
            <w:tcW w:w="117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E8204A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String</w:t>
            </w:r>
          </w:p>
        </w:tc>
        <w:tc>
          <w:tcPr>
            <w:tcW w:w="93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2219F8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Body</w:t>
            </w:r>
          </w:p>
        </w:tc>
        <w:tc>
          <w:tcPr>
            <w:tcW w:w="10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4FFE88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是</w:t>
            </w:r>
          </w:p>
        </w:tc>
        <w:tc>
          <w:tcPr>
            <w:tcW w:w="454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E31D95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客户经理登录名/统一认证账号</w:t>
            </w:r>
          </w:p>
        </w:tc>
      </w:tr>
      <w:tr w14:paraId="7D0A25CE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CE5590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credential</w:t>
            </w:r>
          </w:p>
        </w:tc>
        <w:tc>
          <w:tcPr>
            <w:tcW w:w="11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398659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String</w:t>
            </w:r>
          </w:p>
        </w:tc>
        <w:tc>
          <w:tcPr>
            <w:tcW w:w="9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14FD1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Body</w:t>
            </w:r>
          </w:p>
        </w:tc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A7A288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是</w:t>
            </w:r>
          </w:p>
        </w:tc>
        <w:tc>
          <w:tcPr>
            <w:tcW w:w="45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3EEA7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密码或统一认证票据；仅通过HTTPS传输</w:t>
            </w:r>
          </w:p>
        </w:tc>
      </w:tr>
      <w:tr w14:paraId="1BCB68F1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319B1C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auth_type</w:t>
            </w:r>
          </w:p>
        </w:tc>
        <w:tc>
          <w:tcPr>
            <w:tcW w:w="117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C71504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String</w:t>
            </w:r>
          </w:p>
        </w:tc>
        <w:tc>
          <w:tcPr>
            <w:tcW w:w="93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8131E3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Body</w:t>
            </w:r>
          </w:p>
        </w:tc>
        <w:tc>
          <w:tcPr>
            <w:tcW w:w="10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F175CB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是</w:t>
            </w:r>
          </w:p>
        </w:tc>
        <w:tc>
          <w:tcPr>
            <w:tcW w:w="454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D45EAE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PASSWORD或SSO_TICKET</w:t>
            </w:r>
          </w:p>
        </w:tc>
      </w:tr>
      <w:tr w14:paraId="0FF9C601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F3013D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device_id</w:t>
            </w:r>
          </w:p>
        </w:tc>
        <w:tc>
          <w:tcPr>
            <w:tcW w:w="11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645AEF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String</w:t>
            </w:r>
          </w:p>
        </w:tc>
        <w:tc>
          <w:tcPr>
            <w:tcW w:w="9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2E7544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Body</w:t>
            </w:r>
          </w:p>
        </w:tc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9436BC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否</w:t>
            </w:r>
          </w:p>
        </w:tc>
        <w:tc>
          <w:tcPr>
            <w:tcW w:w="45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9F7F28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设备标识，用于审计与风险识别</w:t>
            </w:r>
          </w:p>
        </w:tc>
      </w:tr>
    </w:tbl>
    <w:p w14:paraId="42BB9CEB">
      <w:pPr>
        <w:spacing w:after="40"/>
      </w:pPr>
    </w:p>
    <w:p w14:paraId="46AAF2AE">
      <w:pPr>
        <w:pStyle w:val="6"/>
      </w:pPr>
      <w:r>
        <w:t>返回参数</w:t>
      </w:r>
    </w:p>
    <w:tbl>
      <w:tblPr>
        <w:tblStyle w:val="33"/>
        <w:tblW w:w="9360" w:type="dxa"/>
        <w:tblInd w:w="120" w:type="dxa"/>
        <w:tblBorders>
          <w:top w:val="single" w:color="B8C4D1" w:sz="6" w:space="0"/>
          <w:left w:val="single" w:color="B8C4D1" w:sz="6" w:space="0"/>
          <w:bottom w:val="single" w:color="B8C4D1" w:sz="6" w:space="0"/>
          <w:right w:val="single" w:color="B8C4D1" w:sz="6" w:space="0"/>
          <w:insideH w:val="single" w:color="B8C4D1" w:sz="6" w:space="0"/>
          <w:insideV w:val="single" w:color="B8C4D1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00"/>
        <w:gridCol w:w="1500"/>
        <w:gridCol w:w="5360"/>
      </w:tblGrid>
      <w:tr w14:paraId="1DF08376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2145D0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17"/>
              </w:rPr>
              <w:t>参数名称</w:t>
            </w:r>
          </w:p>
        </w:tc>
        <w:tc>
          <w:tcPr>
            <w:tcW w:w="1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2DCFB4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17"/>
              </w:rPr>
              <w:t>类型</w:t>
            </w:r>
          </w:p>
        </w:tc>
        <w:tc>
          <w:tcPr>
            <w:tcW w:w="53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0EC259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17"/>
              </w:rPr>
              <w:t>说明</w:t>
            </w:r>
          </w:p>
        </w:tc>
      </w:tr>
      <w:tr w14:paraId="5DF5E3D3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420FE8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code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6F997E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Integer</w:t>
            </w:r>
          </w:p>
        </w:tc>
        <w:tc>
          <w:tcPr>
            <w:tcW w:w="5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CAD9B2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业务码；成功为0，失败为六位业务错误码</w:t>
            </w:r>
          </w:p>
        </w:tc>
      </w:tr>
      <w:tr w14:paraId="48A7B525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E08F18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message</w:t>
            </w:r>
          </w:p>
        </w:tc>
        <w:tc>
          <w:tcPr>
            <w:tcW w:w="15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172902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String</w:t>
            </w:r>
          </w:p>
        </w:tc>
        <w:tc>
          <w:tcPr>
            <w:tcW w:w="536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109213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处理结果说明</w:t>
            </w:r>
          </w:p>
        </w:tc>
      </w:tr>
      <w:tr w14:paraId="492C3164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3E4E73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data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C15236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Object/Array/Null</w:t>
            </w:r>
          </w:p>
        </w:tc>
        <w:tc>
          <w:tcPr>
            <w:tcW w:w="5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36EE0C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接口业务数据</w:t>
            </w:r>
          </w:p>
        </w:tc>
      </w:tr>
      <w:tr w14:paraId="4EC55F06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78D127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request_id</w:t>
            </w:r>
          </w:p>
        </w:tc>
        <w:tc>
          <w:tcPr>
            <w:tcW w:w="15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9CE28F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String(UUID)</w:t>
            </w:r>
          </w:p>
        </w:tc>
        <w:tc>
          <w:tcPr>
            <w:tcW w:w="536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9B7583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全链路请求标识</w:t>
            </w:r>
          </w:p>
        </w:tc>
      </w:tr>
      <w:tr w14:paraId="789FF6F4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CF0C44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data.access_token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D0CA9D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String</w:t>
            </w:r>
          </w:p>
        </w:tc>
        <w:tc>
          <w:tcPr>
            <w:tcW w:w="5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D510C4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JWT访问令牌</w:t>
            </w:r>
          </w:p>
        </w:tc>
      </w:tr>
      <w:tr w14:paraId="136C5664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7673D6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data.token_type</w:t>
            </w:r>
          </w:p>
        </w:tc>
        <w:tc>
          <w:tcPr>
            <w:tcW w:w="15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A2344E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String</w:t>
            </w:r>
          </w:p>
        </w:tc>
        <w:tc>
          <w:tcPr>
            <w:tcW w:w="536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1AA220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固定为Bearer</w:t>
            </w:r>
          </w:p>
        </w:tc>
      </w:tr>
      <w:tr w14:paraId="1CD73FB0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EF34C2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data.expires_in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6B7402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Integer</w:t>
            </w:r>
          </w:p>
        </w:tc>
        <w:tc>
          <w:tcPr>
            <w:tcW w:w="5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5467D3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令牌剩余有效期，单位秒</w:t>
            </w:r>
          </w:p>
        </w:tc>
      </w:tr>
      <w:tr w14:paraId="0AF7664C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307E32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data.user.manager_id</w:t>
            </w:r>
          </w:p>
        </w:tc>
        <w:tc>
          <w:tcPr>
            <w:tcW w:w="15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34171C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String</w:t>
            </w:r>
          </w:p>
        </w:tc>
        <w:tc>
          <w:tcPr>
            <w:tcW w:w="536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380FB8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当前客户经理标识，对应dim_customer_manager.manager_id</w:t>
            </w:r>
          </w:p>
        </w:tc>
      </w:tr>
      <w:tr w14:paraId="1B9B0CC7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AAF84A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data.user.roles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E7DFCB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Array&lt;String&gt;</w:t>
            </w:r>
          </w:p>
        </w:tc>
        <w:tc>
          <w:tcPr>
            <w:tcW w:w="5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1BDED3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角色集合</w:t>
            </w:r>
          </w:p>
        </w:tc>
      </w:tr>
      <w:tr w14:paraId="3F70D055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FDC2C4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data.user.data_scope</w:t>
            </w:r>
          </w:p>
        </w:tc>
        <w:tc>
          <w:tcPr>
            <w:tcW w:w="15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53812D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Object</w:t>
            </w:r>
          </w:p>
        </w:tc>
        <w:tc>
          <w:tcPr>
            <w:tcW w:w="536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19A430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机构、网点、客户集合等授权范围摘要</w:t>
            </w:r>
          </w:p>
        </w:tc>
      </w:tr>
    </w:tbl>
    <w:p w14:paraId="25CCD449">
      <w:pPr>
        <w:spacing w:after="40"/>
      </w:pPr>
    </w:p>
    <w:p w14:paraId="6EA34AD9">
      <w:pPr>
        <w:pStyle w:val="5"/>
      </w:pPr>
      <w:r>
        <w:t>8.2.2 NL2SQL查询提交接口</w:t>
      </w:r>
    </w:p>
    <w:p w14:paraId="416ACB13">
      <w:pPr>
        <w:spacing w:after="60"/>
      </w:pPr>
      <w:r>
        <w:rPr>
          <w:rFonts w:ascii="Calibri" w:hAnsi="Calibri" w:eastAsia="微软雅黑"/>
          <w:b/>
          <w:color w:val="0B2545"/>
          <w:sz w:val="20"/>
        </w:rPr>
        <w:t>接口编号：</w:t>
      </w:r>
      <w:r>
        <w:rPr>
          <w:rFonts w:ascii="Calibri" w:hAnsi="Calibri" w:eastAsia="微软雅黑"/>
          <w:sz w:val="20"/>
        </w:rPr>
        <w:t>FE-02</w:t>
      </w:r>
    </w:p>
    <w:p w14:paraId="564F5A34">
      <w:pPr>
        <w:spacing w:after="60"/>
      </w:pPr>
      <w:r>
        <w:rPr>
          <w:rFonts w:ascii="Calibri" w:hAnsi="Calibri" w:eastAsia="微软雅黑"/>
          <w:b/>
          <w:color w:val="0B2545"/>
          <w:sz w:val="20"/>
        </w:rPr>
        <w:t>功能说明：</w:t>
      </w:r>
      <w:r>
        <w:rPr>
          <w:rFonts w:ascii="Calibri" w:hAnsi="Calibri" w:eastAsia="微软雅黑"/>
          <w:sz w:val="20"/>
        </w:rPr>
        <w:t>提交自然语言问题，创建唯一查询任务并启动状态机编排。</w:t>
      </w:r>
    </w:p>
    <w:tbl>
      <w:tblPr>
        <w:tblStyle w:val="33"/>
        <w:tblW w:w="9360" w:type="dxa"/>
        <w:tblInd w:w="120" w:type="dxa"/>
        <w:tblBorders>
          <w:top w:val="single" w:color="B8C4D1" w:sz="6" w:space="0"/>
          <w:left w:val="single" w:color="B8C4D1" w:sz="6" w:space="0"/>
          <w:bottom w:val="single" w:color="B8C4D1" w:sz="6" w:space="0"/>
          <w:right w:val="single" w:color="B8C4D1" w:sz="6" w:space="0"/>
          <w:insideH w:val="single" w:color="B8C4D1" w:sz="6" w:space="0"/>
          <w:insideV w:val="single" w:color="B8C4D1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00"/>
        <w:gridCol w:w="2100"/>
        <w:gridCol w:w="1500"/>
        <w:gridCol w:w="3660"/>
      </w:tblGrid>
      <w:tr w14:paraId="04C88C41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1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4CA80C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17"/>
              </w:rPr>
              <w:t>调用方</w:t>
            </w:r>
          </w:p>
        </w:tc>
        <w:tc>
          <w:tcPr>
            <w:tcW w:w="21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DE5378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17"/>
              </w:rPr>
              <w:t>被调用方</w:t>
            </w:r>
          </w:p>
        </w:tc>
        <w:tc>
          <w:tcPr>
            <w:tcW w:w="1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EECDCC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17"/>
              </w:rPr>
              <w:t>请求方式</w:t>
            </w:r>
          </w:p>
        </w:tc>
        <w:tc>
          <w:tcPr>
            <w:tcW w:w="36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B6EFE2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17"/>
              </w:rPr>
              <w:t>URL路径</w:t>
            </w:r>
          </w:p>
        </w:tc>
      </w:tr>
      <w:tr w14:paraId="59DF05D4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D8A49A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7"/>
              </w:rPr>
              <w:t>客户经理工作台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81BD01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7"/>
              </w:rPr>
              <w:t>接入层查询控制器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4279FA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7"/>
              </w:rPr>
              <w:t>POST</w:t>
            </w:r>
          </w:p>
        </w:tc>
        <w:tc>
          <w:tcPr>
            <w:tcW w:w="3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4F1D10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7"/>
              </w:rPr>
              <w:t>/api/v1/queries</w:t>
            </w:r>
          </w:p>
        </w:tc>
      </w:tr>
    </w:tbl>
    <w:p w14:paraId="174F30AF">
      <w:pPr>
        <w:spacing w:after="40"/>
      </w:pPr>
    </w:p>
    <w:p w14:paraId="4A2B4AF3">
      <w:pPr>
        <w:pStyle w:val="6"/>
      </w:pPr>
      <w:r>
        <w:t>请求参数</w:t>
      </w:r>
    </w:p>
    <w:tbl>
      <w:tblPr>
        <w:tblStyle w:val="33"/>
        <w:tblW w:w="9360" w:type="dxa"/>
        <w:tblInd w:w="120" w:type="dxa"/>
        <w:tblBorders>
          <w:top w:val="single" w:color="B8C4D1" w:sz="6" w:space="0"/>
          <w:left w:val="single" w:color="B8C4D1" w:sz="6" w:space="0"/>
          <w:bottom w:val="single" w:color="B8C4D1" w:sz="6" w:space="0"/>
          <w:right w:val="single" w:color="B8C4D1" w:sz="6" w:space="0"/>
          <w:insideH w:val="single" w:color="B8C4D1" w:sz="6" w:space="0"/>
          <w:insideV w:val="single" w:color="B8C4D1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0"/>
        <w:gridCol w:w="1170"/>
        <w:gridCol w:w="930"/>
        <w:gridCol w:w="1000"/>
        <w:gridCol w:w="4540"/>
      </w:tblGrid>
      <w:tr w14:paraId="6BB819DE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7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FBC686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17"/>
              </w:rPr>
              <w:t>参数名称</w:t>
            </w:r>
          </w:p>
        </w:tc>
        <w:tc>
          <w:tcPr>
            <w:tcW w:w="117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5A800D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17"/>
              </w:rPr>
              <w:t>类型</w:t>
            </w:r>
          </w:p>
        </w:tc>
        <w:tc>
          <w:tcPr>
            <w:tcW w:w="93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AE4557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17"/>
              </w:rPr>
              <w:t>位置</w:t>
            </w:r>
          </w:p>
        </w:tc>
        <w:tc>
          <w:tcPr>
            <w:tcW w:w="10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9B5287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17"/>
              </w:rPr>
              <w:t>是否必填</w:t>
            </w:r>
          </w:p>
        </w:tc>
        <w:tc>
          <w:tcPr>
            <w:tcW w:w="45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FD44A9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17"/>
              </w:rPr>
              <w:t>说明</w:t>
            </w:r>
          </w:p>
        </w:tc>
      </w:tr>
      <w:tr w14:paraId="46585DC5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412D26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Authorization</w:t>
            </w:r>
          </w:p>
        </w:tc>
        <w:tc>
          <w:tcPr>
            <w:tcW w:w="11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C68D12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String</w:t>
            </w:r>
          </w:p>
        </w:tc>
        <w:tc>
          <w:tcPr>
            <w:tcW w:w="9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2F03E5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Header</w:t>
            </w:r>
          </w:p>
        </w:tc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A1A7C7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是</w:t>
            </w:r>
          </w:p>
        </w:tc>
        <w:tc>
          <w:tcPr>
            <w:tcW w:w="45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78928B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Bearer {JWT}；登录接口除外</w:t>
            </w:r>
          </w:p>
        </w:tc>
      </w:tr>
      <w:tr w14:paraId="471666A4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646EFF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Idempotency-Key</w:t>
            </w:r>
          </w:p>
        </w:tc>
        <w:tc>
          <w:tcPr>
            <w:tcW w:w="117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3876B8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String(UUID)</w:t>
            </w:r>
          </w:p>
        </w:tc>
        <w:tc>
          <w:tcPr>
            <w:tcW w:w="93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15D838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Header</w:t>
            </w:r>
          </w:p>
        </w:tc>
        <w:tc>
          <w:tcPr>
            <w:tcW w:w="10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4D7BD1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是</w:t>
            </w:r>
          </w:p>
        </w:tc>
        <w:tc>
          <w:tcPr>
            <w:tcW w:w="454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B96F2A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非GET接口幂等键，24小时内同主体同资源唯一</w:t>
            </w:r>
          </w:p>
        </w:tc>
      </w:tr>
      <w:tr w14:paraId="61572EF5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399498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X-Request-ID</w:t>
            </w:r>
          </w:p>
        </w:tc>
        <w:tc>
          <w:tcPr>
            <w:tcW w:w="11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BE74A2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String(UUID)</w:t>
            </w:r>
          </w:p>
        </w:tc>
        <w:tc>
          <w:tcPr>
            <w:tcW w:w="9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7C0D39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Header</w:t>
            </w:r>
          </w:p>
        </w:tc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B3AE98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否</w:t>
            </w:r>
          </w:p>
        </w:tc>
        <w:tc>
          <w:tcPr>
            <w:tcW w:w="45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029C6B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调用方请求标识；缺省时由接入层生成</w:t>
            </w:r>
          </w:p>
        </w:tc>
      </w:tr>
      <w:tr w14:paraId="0FCCF4BF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1941A5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session_id</w:t>
            </w:r>
          </w:p>
        </w:tc>
        <w:tc>
          <w:tcPr>
            <w:tcW w:w="117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D7CCEB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String(UUID)</w:t>
            </w:r>
          </w:p>
        </w:tc>
        <w:tc>
          <w:tcPr>
            <w:tcW w:w="93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224BF3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Body</w:t>
            </w:r>
          </w:p>
        </w:tc>
        <w:tc>
          <w:tcPr>
            <w:tcW w:w="10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850503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是</w:t>
            </w:r>
          </w:p>
        </w:tc>
        <w:tc>
          <w:tcPr>
            <w:tcW w:w="454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F747CA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当前对话会话标识</w:t>
            </w:r>
          </w:p>
        </w:tc>
      </w:tr>
      <w:tr w14:paraId="0B911FD7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ECF720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query_text</w:t>
            </w:r>
          </w:p>
        </w:tc>
        <w:tc>
          <w:tcPr>
            <w:tcW w:w="11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56744C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String</w:t>
            </w:r>
          </w:p>
        </w:tc>
        <w:tc>
          <w:tcPr>
            <w:tcW w:w="9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AA5443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Body</w:t>
            </w:r>
          </w:p>
        </w:tc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3E19D2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是</w:t>
            </w:r>
          </w:p>
        </w:tc>
        <w:tc>
          <w:tcPr>
            <w:tcW w:w="45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CAA626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自然语言问题，1~1000字符</w:t>
            </w:r>
          </w:p>
        </w:tc>
      </w:tr>
      <w:tr w14:paraId="5943091B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B9092B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source_history_id</w:t>
            </w:r>
          </w:p>
        </w:tc>
        <w:tc>
          <w:tcPr>
            <w:tcW w:w="117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07BD7D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String</w:t>
            </w:r>
          </w:p>
        </w:tc>
        <w:tc>
          <w:tcPr>
            <w:tcW w:w="93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C7B5C4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Body</w:t>
            </w:r>
          </w:p>
        </w:tc>
        <w:tc>
          <w:tcPr>
            <w:tcW w:w="10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6C5387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否</w:t>
            </w:r>
          </w:p>
        </w:tc>
        <w:tc>
          <w:tcPr>
            <w:tcW w:w="454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AA61B0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复用历史查询时传入；不直接复用旧SQL</w:t>
            </w:r>
          </w:p>
        </w:tc>
      </w:tr>
      <w:tr w14:paraId="13DFE733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2C9A32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preferred_display</w:t>
            </w:r>
          </w:p>
        </w:tc>
        <w:tc>
          <w:tcPr>
            <w:tcW w:w="11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2BB227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String</w:t>
            </w:r>
          </w:p>
        </w:tc>
        <w:tc>
          <w:tcPr>
            <w:tcW w:w="9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E8A959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Body</w:t>
            </w:r>
          </w:p>
        </w:tc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7E83B6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否</w:t>
            </w:r>
          </w:p>
        </w:tc>
        <w:tc>
          <w:tcPr>
            <w:tcW w:w="45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A21E8B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AUTO/TABLE/CHART/CARD，默认AUTO</w:t>
            </w:r>
          </w:p>
        </w:tc>
      </w:tr>
      <w:tr w14:paraId="7EB2F79B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937572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client_context</w:t>
            </w:r>
          </w:p>
        </w:tc>
        <w:tc>
          <w:tcPr>
            <w:tcW w:w="117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78BFA2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Object</w:t>
            </w:r>
          </w:p>
        </w:tc>
        <w:tc>
          <w:tcPr>
            <w:tcW w:w="93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9358B0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Body</w:t>
            </w:r>
          </w:p>
        </w:tc>
        <w:tc>
          <w:tcPr>
            <w:tcW w:w="10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6FB782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否</w:t>
            </w:r>
          </w:p>
        </w:tc>
        <w:tc>
          <w:tcPr>
            <w:tcW w:w="454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468C8E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页面与语言信息；不得携带可覆盖权限的字段</w:t>
            </w:r>
          </w:p>
        </w:tc>
      </w:tr>
    </w:tbl>
    <w:p w14:paraId="20CAB175">
      <w:pPr>
        <w:spacing w:after="40"/>
      </w:pPr>
    </w:p>
    <w:p w14:paraId="18DB273C">
      <w:pPr>
        <w:pStyle w:val="6"/>
      </w:pPr>
      <w:r>
        <w:t>返回参数</w:t>
      </w:r>
    </w:p>
    <w:tbl>
      <w:tblPr>
        <w:tblStyle w:val="33"/>
        <w:tblW w:w="9360" w:type="dxa"/>
        <w:tblInd w:w="120" w:type="dxa"/>
        <w:tblBorders>
          <w:top w:val="single" w:color="B8C4D1" w:sz="6" w:space="0"/>
          <w:left w:val="single" w:color="B8C4D1" w:sz="6" w:space="0"/>
          <w:bottom w:val="single" w:color="B8C4D1" w:sz="6" w:space="0"/>
          <w:right w:val="single" w:color="B8C4D1" w:sz="6" w:space="0"/>
          <w:insideH w:val="single" w:color="B8C4D1" w:sz="6" w:space="0"/>
          <w:insideV w:val="single" w:color="B8C4D1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00"/>
        <w:gridCol w:w="1500"/>
        <w:gridCol w:w="5360"/>
      </w:tblGrid>
      <w:tr w14:paraId="4021EE35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7DE0BB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17"/>
              </w:rPr>
              <w:t>参数名称</w:t>
            </w:r>
          </w:p>
        </w:tc>
        <w:tc>
          <w:tcPr>
            <w:tcW w:w="1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C9EE9A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17"/>
              </w:rPr>
              <w:t>类型</w:t>
            </w:r>
          </w:p>
        </w:tc>
        <w:tc>
          <w:tcPr>
            <w:tcW w:w="53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AE2B61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17"/>
              </w:rPr>
              <w:t>说明</w:t>
            </w:r>
          </w:p>
        </w:tc>
      </w:tr>
      <w:tr w14:paraId="3A12EC93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679FA4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code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61BC09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Integer</w:t>
            </w:r>
          </w:p>
        </w:tc>
        <w:tc>
          <w:tcPr>
            <w:tcW w:w="5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8818CD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业务码；成功为0，失败为六位业务错误码</w:t>
            </w:r>
          </w:p>
        </w:tc>
      </w:tr>
      <w:tr w14:paraId="24BE5993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36F930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message</w:t>
            </w:r>
          </w:p>
        </w:tc>
        <w:tc>
          <w:tcPr>
            <w:tcW w:w="15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910A08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String</w:t>
            </w:r>
          </w:p>
        </w:tc>
        <w:tc>
          <w:tcPr>
            <w:tcW w:w="536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D8036C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处理结果说明</w:t>
            </w:r>
          </w:p>
        </w:tc>
      </w:tr>
      <w:tr w14:paraId="5984135F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37D223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data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9F578E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Object/Array/Null</w:t>
            </w:r>
          </w:p>
        </w:tc>
        <w:tc>
          <w:tcPr>
            <w:tcW w:w="5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9EE220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接口业务数据</w:t>
            </w:r>
          </w:p>
        </w:tc>
      </w:tr>
      <w:tr w14:paraId="70C4CF2F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3E96E8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request_id</w:t>
            </w:r>
          </w:p>
        </w:tc>
        <w:tc>
          <w:tcPr>
            <w:tcW w:w="15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292D9A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String(UUID)</w:t>
            </w:r>
          </w:p>
        </w:tc>
        <w:tc>
          <w:tcPr>
            <w:tcW w:w="536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141240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全链路请求标识</w:t>
            </w:r>
          </w:p>
        </w:tc>
      </w:tr>
      <w:tr w14:paraId="11EE8D86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F6598C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data.task_id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78ABD6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String(UUID)</w:t>
            </w:r>
          </w:p>
        </w:tc>
        <w:tc>
          <w:tcPr>
            <w:tcW w:w="5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2AF03F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查询任务编号</w:t>
            </w:r>
          </w:p>
        </w:tc>
      </w:tr>
      <w:tr w14:paraId="06F05ECC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E67ECF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data.session_id</w:t>
            </w:r>
          </w:p>
        </w:tc>
        <w:tc>
          <w:tcPr>
            <w:tcW w:w="15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B04A17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String(UUID)</w:t>
            </w:r>
          </w:p>
        </w:tc>
        <w:tc>
          <w:tcPr>
            <w:tcW w:w="536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380FF4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会话编号</w:t>
            </w:r>
          </w:p>
        </w:tc>
      </w:tr>
      <w:tr w14:paraId="3E5969DB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4D4734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data.status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9CDE12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String</w:t>
            </w:r>
          </w:p>
        </w:tc>
        <w:tc>
          <w:tcPr>
            <w:tcW w:w="5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E08154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初始状态RECEIVED</w:t>
            </w:r>
          </w:p>
        </w:tc>
      </w:tr>
      <w:tr w14:paraId="5561D82C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030933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data.progress</w:t>
            </w:r>
          </w:p>
        </w:tc>
        <w:tc>
          <w:tcPr>
            <w:tcW w:w="15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DD4B7D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Integer</w:t>
            </w:r>
          </w:p>
        </w:tc>
        <w:tc>
          <w:tcPr>
            <w:tcW w:w="536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854CCE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0~100阶段进度</w:t>
            </w:r>
          </w:p>
        </w:tc>
      </w:tr>
      <w:tr w14:paraId="51433AFF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9591C9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data.status_url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0DE5CB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String</w:t>
            </w:r>
          </w:p>
        </w:tc>
        <w:tc>
          <w:tcPr>
            <w:tcW w:w="5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6BA77A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任务状态查询地址</w:t>
            </w:r>
          </w:p>
        </w:tc>
      </w:tr>
      <w:tr w14:paraId="1625E0CC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A2685D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data.events_url</w:t>
            </w:r>
          </w:p>
        </w:tc>
        <w:tc>
          <w:tcPr>
            <w:tcW w:w="15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4730BE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String</w:t>
            </w:r>
          </w:p>
        </w:tc>
        <w:tc>
          <w:tcPr>
            <w:tcW w:w="536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6B2BA4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SSE状态推送地址</w:t>
            </w:r>
          </w:p>
        </w:tc>
      </w:tr>
    </w:tbl>
    <w:p w14:paraId="5EB438D5">
      <w:pPr>
        <w:spacing w:after="40"/>
      </w:pPr>
    </w:p>
    <w:p w14:paraId="3A1A99F0">
      <w:pPr>
        <w:pStyle w:val="5"/>
      </w:pPr>
      <w:r>
        <w:t>8.2.3 查询任务状态接口</w:t>
      </w:r>
    </w:p>
    <w:p w14:paraId="23FEC9F8">
      <w:pPr>
        <w:spacing w:after="60"/>
      </w:pPr>
      <w:r>
        <w:rPr>
          <w:rFonts w:ascii="Calibri" w:hAnsi="Calibri" w:eastAsia="微软雅黑"/>
          <w:b/>
          <w:color w:val="0B2545"/>
          <w:sz w:val="20"/>
        </w:rPr>
        <w:t>接口编号：</w:t>
      </w:r>
      <w:r>
        <w:rPr>
          <w:rFonts w:ascii="Calibri" w:hAnsi="Calibri" w:eastAsia="微软雅黑"/>
          <w:sz w:val="20"/>
        </w:rPr>
        <w:t>FE-03</w:t>
      </w:r>
    </w:p>
    <w:p w14:paraId="704DEB72">
      <w:pPr>
        <w:spacing w:after="60"/>
      </w:pPr>
      <w:r>
        <w:rPr>
          <w:rFonts w:ascii="Calibri" w:hAnsi="Calibri" w:eastAsia="微软雅黑"/>
          <w:b/>
          <w:color w:val="0B2545"/>
          <w:sz w:val="20"/>
        </w:rPr>
        <w:t>功能说明：</w:t>
      </w:r>
      <w:r>
        <w:rPr>
          <w:rFonts w:ascii="Calibri" w:hAnsi="Calibri" w:eastAsia="微软雅黑"/>
          <w:sz w:val="20"/>
        </w:rPr>
        <w:t>查询任务当前阶段、进度、澄清问题、确认信息或最终结果。</w:t>
      </w:r>
    </w:p>
    <w:tbl>
      <w:tblPr>
        <w:tblStyle w:val="33"/>
        <w:tblW w:w="9360" w:type="dxa"/>
        <w:tblInd w:w="120" w:type="dxa"/>
        <w:tblBorders>
          <w:top w:val="single" w:color="B8C4D1" w:sz="6" w:space="0"/>
          <w:left w:val="single" w:color="B8C4D1" w:sz="6" w:space="0"/>
          <w:bottom w:val="single" w:color="B8C4D1" w:sz="6" w:space="0"/>
          <w:right w:val="single" w:color="B8C4D1" w:sz="6" w:space="0"/>
          <w:insideH w:val="single" w:color="B8C4D1" w:sz="6" w:space="0"/>
          <w:insideV w:val="single" w:color="B8C4D1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00"/>
        <w:gridCol w:w="2100"/>
        <w:gridCol w:w="1500"/>
        <w:gridCol w:w="3660"/>
      </w:tblGrid>
      <w:tr w14:paraId="16404D66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1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6B87AA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17"/>
              </w:rPr>
              <w:t>调用方</w:t>
            </w:r>
          </w:p>
        </w:tc>
        <w:tc>
          <w:tcPr>
            <w:tcW w:w="21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4E9A2F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17"/>
              </w:rPr>
              <w:t>被调用方</w:t>
            </w:r>
          </w:p>
        </w:tc>
        <w:tc>
          <w:tcPr>
            <w:tcW w:w="1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07BD75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17"/>
              </w:rPr>
              <w:t>请求方式</w:t>
            </w:r>
          </w:p>
        </w:tc>
        <w:tc>
          <w:tcPr>
            <w:tcW w:w="36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0E7476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17"/>
              </w:rPr>
              <w:t>URL路径</w:t>
            </w:r>
          </w:p>
        </w:tc>
      </w:tr>
      <w:tr w14:paraId="40449870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1CFC82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7"/>
              </w:rPr>
              <w:t>客户经理工作台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1C3F59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7"/>
              </w:rPr>
              <w:t>接入层查询控制器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DC0629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7"/>
              </w:rPr>
              <w:t>GET</w:t>
            </w:r>
          </w:p>
        </w:tc>
        <w:tc>
          <w:tcPr>
            <w:tcW w:w="3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95711A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7"/>
              </w:rPr>
              <w:t>/api/v1/queries/{task_id}/status</w:t>
            </w:r>
          </w:p>
        </w:tc>
      </w:tr>
    </w:tbl>
    <w:p w14:paraId="2717A610">
      <w:pPr>
        <w:spacing w:after="40"/>
      </w:pPr>
    </w:p>
    <w:p w14:paraId="24D1C305">
      <w:pPr>
        <w:pStyle w:val="6"/>
      </w:pPr>
      <w:r>
        <w:t>请求参数</w:t>
      </w:r>
    </w:p>
    <w:tbl>
      <w:tblPr>
        <w:tblStyle w:val="33"/>
        <w:tblW w:w="9360" w:type="dxa"/>
        <w:tblInd w:w="120" w:type="dxa"/>
        <w:tblBorders>
          <w:top w:val="single" w:color="B8C4D1" w:sz="6" w:space="0"/>
          <w:left w:val="single" w:color="B8C4D1" w:sz="6" w:space="0"/>
          <w:bottom w:val="single" w:color="B8C4D1" w:sz="6" w:space="0"/>
          <w:right w:val="single" w:color="B8C4D1" w:sz="6" w:space="0"/>
          <w:insideH w:val="single" w:color="B8C4D1" w:sz="6" w:space="0"/>
          <w:insideV w:val="single" w:color="B8C4D1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0"/>
        <w:gridCol w:w="1170"/>
        <w:gridCol w:w="930"/>
        <w:gridCol w:w="1000"/>
        <w:gridCol w:w="4540"/>
      </w:tblGrid>
      <w:tr w14:paraId="3270134B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7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94EC03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17"/>
              </w:rPr>
              <w:t>参数名称</w:t>
            </w:r>
          </w:p>
        </w:tc>
        <w:tc>
          <w:tcPr>
            <w:tcW w:w="117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0CF046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17"/>
              </w:rPr>
              <w:t>类型</w:t>
            </w:r>
          </w:p>
        </w:tc>
        <w:tc>
          <w:tcPr>
            <w:tcW w:w="93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2F8CE6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17"/>
              </w:rPr>
              <w:t>位置</w:t>
            </w:r>
          </w:p>
        </w:tc>
        <w:tc>
          <w:tcPr>
            <w:tcW w:w="10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EBB307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17"/>
              </w:rPr>
              <w:t>是否必填</w:t>
            </w:r>
          </w:p>
        </w:tc>
        <w:tc>
          <w:tcPr>
            <w:tcW w:w="45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B209BA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17"/>
              </w:rPr>
              <w:t>说明</w:t>
            </w:r>
          </w:p>
        </w:tc>
      </w:tr>
      <w:tr w14:paraId="1AD33E7E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3629CE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Authorization</w:t>
            </w:r>
          </w:p>
        </w:tc>
        <w:tc>
          <w:tcPr>
            <w:tcW w:w="11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7506C7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String</w:t>
            </w:r>
          </w:p>
        </w:tc>
        <w:tc>
          <w:tcPr>
            <w:tcW w:w="9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FC3BC1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Header</w:t>
            </w:r>
          </w:p>
        </w:tc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C412D9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是</w:t>
            </w:r>
          </w:p>
        </w:tc>
        <w:tc>
          <w:tcPr>
            <w:tcW w:w="45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A7A97A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Bearer JWT</w:t>
            </w:r>
          </w:p>
        </w:tc>
      </w:tr>
      <w:tr w14:paraId="434D27FD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072E99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task_id</w:t>
            </w:r>
          </w:p>
        </w:tc>
        <w:tc>
          <w:tcPr>
            <w:tcW w:w="117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EC0E68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String</w:t>
            </w:r>
          </w:p>
        </w:tc>
        <w:tc>
          <w:tcPr>
            <w:tcW w:w="93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16C565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Path</w:t>
            </w:r>
          </w:p>
        </w:tc>
        <w:tc>
          <w:tcPr>
            <w:tcW w:w="10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00F23D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是</w:t>
            </w:r>
          </w:p>
        </w:tc>
        <w:tc>
          <w:tcPr>
            <w:tcW w:w="454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EDD079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查询任务编号</w:t>
            </w:r>
          </w:p>
        </w:tc>
      </w:tr>
      <w:tr w14:paraId="289C40C7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5BC889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include_result</w:t>
            </w:r>
          </w:p>
        </w:tc>
        <w:tc>
          <w:tcPr>
            <w:tcW w:w="11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0F17B3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Boolean</w:t>
            </w:r>
          </w:p>
        </w:tc>
        <w:tc>
          <w:tcPr>
            <w:tcW w:w="9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811F13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Query</w:t>
            </w:r>
          </w:p>
        </w:tc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650741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否</w:t>
            </w:r>
          </w:p>
        </w:tc>
        <w:tc>
          <w:tcPr>
            <w:tcW w:w="45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7F9F01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终态时是否返回结果，默认true</w:t>
            </w:r>
          </w:p>
        </w:tc>
      </w:tr>
    </w:tbl>
    <w:p w14:paraId="3250E69F">
      <w:pPr>
        <w:spacing w:after="40"/>
      </w:pPr>
    </w:p>
    <w:p w14:paraId="5F8247E5">
      <w:pPr>
        <w:pStyle w:val="6"/>
      </w:pPr>
      <w:r>
        <w:t>返回参数</w:t>
      </w:r>
    </w:p>
    <w:tbl>
      <w:tblPr>
        <w:tblStyle w:val="33"/>
        <w:tblW w:w="9360" w:type="dxa"/>
        <w:tblInd w:w="120" w:type="dxa"/>
        <w:tblBorders>
          <w:top w:val="single" w:color="B8C4D1" w:sz="6" w:space="0"/>
          <w:left w:val="single" w:color="B8C4D1" w:sz="6" w:space="0"/>
          <w:bottom w:val="single" w:color="B8C4D1" w:sz="6" w:space="0"/>
          <w:right w:val="single" w:color="B8C4D1" w:sz="6" w:space="0"/>
          <w:insideH w:val="single" w:color="B8C4D1" w:sz="6" w:space="0"/>
          <w:insideV w:val="single" w:color="B8C4D1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00"/>
        <w:gridCol w:w="1500"/>
        <w:gridCol w:w="5360"/>
      </w:tblGrid>
      <w:tr w14:paraId="118503A0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4D7B11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17"/>
              </w:rPr>
              <w:t>参数名称</w:t>
            </w:r>
          </w:p>
        </w:tc>
        <w:tc>
          <w:tcPr>
            <w:tcW w:w="1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BA96AB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17"/>
              </w:rPr>
              <w:t>类型</w:t>
            </w:r>
          </w:p>
        </w:tc>
        <w:tc>
          <w:tcPr>
            <w:tcW w:w="53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0925CF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17"/>
              </w:rPr>
              <w:t>说明</w:t>
            </w:r>
          </w:p>
        </w:tc>
      </w:tr>
      <w:tr w14:paraId="021F7D96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FE1222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code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E157B1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Integer</w:t>
            </w:r>
          </w:p>
        </w:tc>
        <w:tc>
          <w:tcPr>
            <w:tcW w:w="5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C7D801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业务码；成功为0，失败为六位业务错误码</w:t>
            </w:r>
          </w:p>
        </w:tc>
      </w:tr>
      <w:tr w14:paraId="4641E2D7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F2A779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message</w:t>
            </w:r>
          </w:p>
        </w:tc>
        <w:tc>
          <w:tcPr>
            <w:tcW w:w="15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B241B1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String</w:t>
            </w:r>
          </w:p>
        </w:tc>
        <w:tc>
          <w:tcPr>
            <w:tcW w:w="536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D8D461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处理结果说明</w:t>
            </w:r>
          </w:p>
        </w:tc>
      </w:tr>
      <w:tr w14:paraId="42BC32D4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7D3076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data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7DD8E8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Object/Array/Null</w:t>
            </w:r>
          </w:p>
        </w:tc>
        <w:tc>
          <w:tcPr>
            <w:tcW w:w="5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D4D392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接口业务数据</w:t>
            </w:r>
          </w:p>
        </w:tc>
      </w:tr>
      <w:tr w14:paraId="7A222FF9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B2FC71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request_id</w:t>
            </w:r>
          </w:p>
        </w:tc>
        <w:tc>
          <w:tcPr>
            <w:tcW w:w="15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FB6A7F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String(UUID)</w:t>
            </w:r>
          </w:p>
        </w:tc>
        <w:tc>
          <w:tcPr>
            <w:tcW w:w="536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C9B67A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全链路请求标识</w:t>
            </w:r>
          </w:p>
        </w:tc>
      </w:tr>
      <w:tr w14:paraId="1B39A61F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9ED194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data.task_id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DC6205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String</w:t>
            </w:r>
          </w:p>
        </w:tc>
        <w:tc>
          <w:tcPr>
            <w:tcW w:w="5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4154A6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查询任务编号</w:t>
            </w:r>
          </w:p>
        </w:tc>
      </w:tr>
      <w:tr w14:paraId="6D12A5F5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608EDE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data.status</w:t>
            </w:r>
          </w:p>
        </w:tc>
        <w:tc>
          <w:tcPr>
            <w:tcW w:w="15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03BA3B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String</w:t>
            </w:r>
          </w:p>
        </w:tc>
        <w:tc>
          <w:tcPr>
            <w:tcW w:w="536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8E9A4E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状态机状态</w:t>
            </w:r>
          </w:p>
        </w:tc>
      </w:tr>
      <w:tr w14:paraId="38B38F35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B7EA2E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data.progress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5627BF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Integer</w:t>
            </w:r>
          </w:p>
        </w:tc>
        <w:tc>
          <w:tcPr>
            <w:tcW w:w="5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8669D1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0~100</w:t>
            </w:r>
          </w:p>
        </w:tc>
      </w:tr>
      <w:tr w14:paraId="623A4FE9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109407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data.message</w:t>
            </w:r>
          </w:p>
        </w:tc>
        <w:tc>
          <w:tcPr>
            <w:tcW w:w="15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4C8C2C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String</w:t>
            </w:r>
          </w:p>
        </w:tc>
        <w:tc>
          <w:tcPr>
            <w:tcW w:w="536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1EE881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用户可理解的阶段提示</w:t>
            </w:r>
          </w:p>
        </w:tc>
      </w:tr>
      <w:tr w14:paraId="66A92995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0CF3B1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data.question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6E9778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Object/Null</w:t>
            </w:r>
          </w:p>
        </w:tc>
        <w:tc>
          <w:tcPr>
            <w:tcW w:w="5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73332B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ASKING状态的反问内容</w:t>
            </w:r>
          </w:p>
        </w:tc>
      </w:tr>
      <w:tr w14:paraId="490DAFE4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D736CA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data.confirmation</w:t>
            </w:r>
          </w:p>
        </w:tc>
        <w:tc>
          <w:tcPr>
            <w:tcW w:w="15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44E076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Object/Null</w:t>
            </w:r>
          </w:p>
        </w:tc>
        <w:tc>
          <w:tcPr>
            <w:tcW w:w="536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9FA543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CONFIRMING状态的口径、成本和确认令牌</w:t>
            </w:r>
          </w:p>
        </w:tc>
      </w:tr>
      <w:tr w14:paraId="2334091C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25D345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data.result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2D69BE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Object/Null</w:t>
            </w:r>
          </w:p>
        </w:tc>
        <w:tc>
          <w:tcPr>
            <w:tcW w:w="5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35C47A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SUCCESS状态下的已脱敏结果</w:t>
            </w:r>
          </w:p>
        </w:tc>
      </w:tr>
      <w:tr w14:paraId="64ADBC10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4DA22D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data.error</w:t>
            </w:r>
          </w:p>
        </w:tc>
        <w:tc>
          <w:tcPr>
            <w:tcW w:w="15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C5FDB1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Object/Null</w:t>
            </w:r>
          </w:p>
        </w:tc>
        <w:tc>
          <w:tcPr>
            <w:tcW w:w="536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42330C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失败错误摘要</w:t>
            </w:r>
          </w:p>
        </w:tc>
      </w:tr>
    </w:tbl>
    <w:p w14:paraId="31E99099">
      <w:pPr>
        <w:spacing w:after="40"/>
      </w:pPr>
    </w:p>
    <w:p w14:paraId="31A30D3F">
      <w:pPr>
        <w:pStyle w:val="5"/>
      </w:pPr>
      <w:r>
        <w:t>8.2.4 查询状态事件推送接口（SSE）</w:t>
      </w:r>
    </w:p>
    <w:p w14:paraId="769E8AB1">
      <w:pPr>
        <w:spacing w:after="60"/>
      </w:pPr>
      <w:r>
        <w:rPr>
          <w:rFonts w:ascii="Calibri" w:hAnsi="Calibri" w:eastAsia="微软雅黑"/>
          <w:b/>
          <w:color w:val="0B2545"/>
          <w:sz w:val="20"/>
        </w:rPr>
        <w:t>接口编号：</w:t>
      </w:r>
      <w:r>
        <w:rPr>
          <w:rFonts w:ascii="Calibri" w:hAnsi="Calibri" w:eastAsia="微软雅黑"/>
          <w:sz w:val="20"/>
        </w:rPr>
        <w:t>FE-04</w:t>
      </w:r>
    </w:p>
    <w:p w14:paraId="16962584">
      <w:pPr>
        <w:spacing w:after="60"/>
      </w:pPr>
      <w:r>
        <w:rPr>
          <w:rFonts w:ascii="Calibri" w:hAnsi="Calibri" w:eastAsia="微软雅黑"/>
          <w:b/>
          <w:color w:val="0B2545"/>
          <w:sz w:val="20"/>
        </w:rPr>
        <w:t>功能说明：</w:t>
      </w:r>
      <w:r>
        <w:rPr>
          <w:rFonts w:ascii="Calibri" w:hAnsi="Calibri" w:eastAsia="微软雅黑"/>
          <w:sz w:val="20"/>
        </w:rPr>
        <w:t>以Server-Sent Events推送任务阶段变化，减少无效轮询。</w:t>
      </w:r>
    </w:p>
    <w:tbl>
      <w:tblPr>
        <w:tblStyle w:val="33"/>
        <w:tblW w:w="9360" w:type="dxa"/>
        <w:tblInd w:w="120" w:type="dxa"/>
        <w:tblBorders>
          <w:top w:val="single" w:color="B8C4D1" w:sz="6" w:space="0"/>
          <w:left w:val="single" w:color="B8C4D1" w:sz="6" w:space="0"/>
          <w:bottom w:val="single" w:color="B8C4D1" w:sz="6" w:space="0"/>
          <w:right w:val="single" w:color="B8C4D1" w:sz="6" w:space="0"/>
          <w:insideH w:val="single" w:color="B8C4D1" w:sz="6" w:space="0"/>
          <w:insideV w:val="single" w:color="B8C4D1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00"/>
        <w:gridCol w:w="2100"/>
        <w:gridCol w:w="1500"/>
        <w:gridCol w:w="3660"/>
      </w:tblGrid>
      <w:tr w14:paraId="66D72926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1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3F7440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17"/>
              </w:rPr>
              <w:t>调用方</w:t>
            </w:r>
          </w:p>
        </w:tc>
        <w:tc>
          <w:tcPr>
            <w:tcW w:w="21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090737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17"/>
              </w:rPr>
              <w:t>被调用方</w:t>
            </w:r>
          </w:p>
        </w:tc>
        <w:tc>
          <w:tcPr>
            <w:tcW w:w="1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47D453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17"/>
              </w:rPr>
              <w:t>请求方式</w:t>
            </w:r>
          </w:p>
        </w:tc>
        <w:tc>
          <w:tcPr>
            <w:tcW w:w="36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140CE7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17"/>
              </w:rPr>
              <w:t>URL路径</w:t>
            </w:r>
          </w:p>
        </w:tc>
      </w:tr>
      <w:tr w14:paraId="18263CB0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CB637B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7"/>
              </w:rPr>
              <w:t>客户经理工作台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53245A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7"/>
              </w:rPr>
              <w:t>接入层状态推送模块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6477B4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7"/>
              </w:rPr>
              <w:t>GET</w:t>
            </w:r>
          </w:p>
        </w:tc>
        <w:tc>
          <w:tcPr>
            <w:tcW w:w="3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E841C6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7"/>
              </w:rPr>
              <w:t>/api/v1/queries/{task_id}/events</w:t>
            </w:r>
          </w:p>
        </w:tc>
      </w:tr>
    </w:tbl>
    <w:p w14:paraId="168ABDE3">
      <w:pPr>
        <w:spacing w:after="40"/>
      </w:pPr>
    </w:p>
    <w:p w14:paraId="303C9D06">
      <w:pPr>
        <w:pStyle w:val="6"/>
      </w:pPr>
      <w:r>
        <w:t>请求参数</w:t>
      </w:r>
    </w:p>
    <w:tbl>
      <w:tblPr>
        <w:tblStyle w:val="33"/>
        <w:tblW w:w="9360" w:type="dxa"/>
        <w:tblInd w:w="120" w:type="dxa"/>
        <w:tblBorders>
          <w:top w:val="single" w:color="B8C4D1" w:sz="6" w:space="0"/>
          <w:left w:val="single" w:color="B8C4D1" w:sz="6" w:space="0"/>
          <w:bottom w:val="single" w:color="B8C4D1" w:sz="6" w:space="0"/>
          <w:right w:val="single" w:color="B8C4D1" w:sz="6" w:space="0"/>
          <w:insideH w:val="single" w:color="B8C4D1" w:sz="6" w:space="0"/>
          <w:insideV w:val="single" w:color="B8C4D1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0"/>
        <w:gridCol w:w="1170"/>
        <w:gridCol w:w="930"/>
        <w:gridCol w:w="1000"/>
        <w:gridCol w:w="4540"/>
      </w:tblGrid>
      <w:tr w14:paraId="3DF830F1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7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3C8BCC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17"/>
              </w:rPr>
              <w:t>参数名称</w:t>
            </w:r>
          </w:p>
        </w:tc>
        <w:tc>
          <w:tcPr>
            <w:tcW w:w="117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E19886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17"/>
              </w:rPr>
              <w:t>类型</w:t>
            </w:r>
          </w:p>
        </w:tc>
        <w:tc>
          <w:tcPr>
            <w:tcW w:w="93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314455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17"/>
              </w:rPr>
              <w:t>位置</w:t>
            </w:r>
          </w:p>
        </w:tc>
        <w:tc>
          <w:tcPr>
            <w:tcW w:w="10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97FFBD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17"/>
              </w:rPr>
              <w:t>是否必填</w:t>
            </w:r>
          </w:p>
        </w:tc>
        <w:tc>
          <w:tcPr>
            <w:tcW w:w="45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1FA2A0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17"/>
              </w:rPr>
              <w:t>说明</w:t>
            </w:r>
          </w:p>
        </w:tc>
      </w:tr>
      <w:tr w14:paraId="0D56E6E8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5F88B7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Authorization</w:t>
            </w:r>
          </w:p>
        </w:tc>
        <w:tc>
          <w:tcPr>
            <w:tcW w:w="11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C2E504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String</w:t>
            </w:r>
          </w:p>
        </w:tc>
        <w:tc>
          <w:tcPr>
            <w:tcW w:w="9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500331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Header</w:t>
            </w:r>
          </w:p>
        </w:tc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95D0DB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是</w:t>
            </w:r>
          </w:p>
        </w:tc>
        <w:tc>
          <w:tcPr>
            <w:tcW w:w="45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8356EC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Bearer JWT</w:t>
            </w:r>
          </w:p>
        </w:tc>
      </w:tr>
      <w:tr w14:paraId="13AE523E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D63F58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task_id</w:t>
            </w:r>
          </w:p>
        </w:tc>
        <w:tc>
          <w:tcPr>
            <w:tcW w:w="117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B5D4B8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String</w:t>
            </w:r>
          </w:p>
        </w:tc>
        <w:tc>
          <w:tcPr>
            <w:tcW w:w="93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E6EA73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Path</w:t>
            </w:r>
          </w:p>
        </w:tc>
        <w:tc>
          <w:tcPr>
            <w:tcW w:w="10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E53641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是</w:t>
            </w:r>
          </w:p>
        </w:tc>
        <w:tc>
          <w:tcPr>
            <w:tcW w:w="454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B6A0A8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查询任务编号</w:t>
            </w:r>
          </w:p>
        </w:tc>
      </w:tr>
      <w:tr w14:paraId="37754326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C3B449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Last-Event-ID</w:t>
            </w:r>
          </w:p>
        </w:tc>
        <w:tc>
          <w:tcPr>
            <w:tcW w:w="11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688AD1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String</w:t>
            </w:r>
          </w:p>
        </w:tc>
        <w:tc>
          <w:tcPr>
            <w:tcW w:w="9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8A234D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Header</w:t>
            </w:r>
          </w:p>
        </w:tc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E7942B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否</w:t>
            </w:r>
          </w:p>
        </w:tc>
        <w:tc>
          <w:tcPr>
            <w:tcW w:w="45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AA7943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断线续传的最后事件编号</w:t>
            </w:r>
          </w:p>
        </w:tc>
      </w:tr>
    </w:tbl>
    <w:p w14:paraId="1E6F265F">
      <w:pPr>
        <w:spacing w:after="40"/>
      </w:pPr>
    </w:p>
    <w:p w14:paraId="073EC4C2">
      <w:pPr>
        <w:pStyle w:val="6"/>
      </w:pPr>
      <w:r>
        <w:t>返回参数</w:t>
      </w:r>
    </w:p>
    <w:tbl>
      <w:tblPr>
        <w:tblStyle w:val="33"/>
        <w:tblW w:w="9360" w:type="dxa"/>
        <w:tblInd w:w="120" w:type="dxa"/>
        <w:tblBorders>
          <w:top w:val="single" w:color="B8C4D1" w:sz="6" w:space="0"/>
          <w:left w:val="single" w:color="B8C4D1" w:sz="6" w:space="0"/>
          <w:bottom w:val="single" w:color="B8C4D1" w:sz="6" w:space="0"/>
          <w:right w:val="single" w:color="B8C4D1" w:sz="6" w:space="0"/>
          <w:insideH w:val="single" w:color="B8C4D1" w:sz="6" w:space="0"/>
          <w:insideV w:val="single" w:color="B8C4D1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00"/>
        <w:gridCol w:w="1500"/>
        <w:gridCol w:w="5360"/>
      </w:tblGrid>
      <w:tr w14:paraId="43FD6D05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18FD2B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17"/>
              </w:rPr>
              <w:t>参数名称</w:t>
            </w:r>
          </w:p>
        </w:tc>
        <w:tc>
          <w:tcPr>
            <w:tcW w:w="1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8CAAE4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17"/>
              </w:rPr>
              <w:t>类型</w:t>
            </w:r>
          </w:p>
        </w:tc>
        <w:tc>
          <w:tcPr>
            <w:tcW w:w="53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6E0563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17"/>
              </w:rPr>
              <w:t>说明</w:t>
            </w:r>
          </w:p>
        </w:tc>
      </w:tr>
      <w:tr w14:paraId="4486E07E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9B1FF9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code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03F1BD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Integer</w:t>
            </w:r>
          </w:p>
        </w:tc>
        <w:tc>
          <w:tcPr>
            <w:tcW w:w="5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293049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业务码；成功为0，失败为六位业务错误码</w:t>
            </w:r>
          </w:p>
        </w:tc>
      </w:tr>
      <w:tr w14:paraId="6D4F90A9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652E34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message</w:t>
            </w:r>
          </w:p>
        </w:tc>
        <w:tc>
          <w:tcPr>
            <w:tcW w:w="15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ABC959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String</w:t>
            </w:r>
          </w:p>
        </w:tc>
        <w:tc>
          <w:tcPr>
            <w:tcW w:w="536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B6EDC4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处理结果说明</w:t>
            </w:r>
          </w:p>
        </w:tc>
      </w:tr>
      <w:tr w14:paraId="0065D2F9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6781BC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data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51BD5C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Object/Array/Null</w:t>
            </w:r>
          </w:p>
        </w:tc>
        <w:tc>
          <w:tcPr>
            <w:tcW w:w="5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6ED77F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接口业务数据</w:t>
            </w:r>
          </w:p>
        </w:tc>
      </w:tr>
      <w:tr w14:paraId="0772C803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B98E26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request_id</w:t>
            </w:r>
          </w:p>
        </w:tc>
        <w:tc>
          <w:tcPr>
            <w:tcW w:w="15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D9C2AB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String(UUID)</w:t>
            </w:r>
          </w:p>
        </w:tc>
        <w:tc>
          <w:tcPr>
            <w:tcW w:w="536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99A318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全链路请求标识</w:t>
            </w:r>
          </w:p>
        </w:tc>
      </w:tr>
      <w:tr w14:paraId="73E8F6A3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728CAE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data.event_id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0EC89D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String</w:t>
            </w:r>
          </w:p>
        </w:tc>
        <w:tc>
          <w:tcPr>
            <w:tcW w:w="5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23D583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单调递增事件编号</w:t>
            </w:r>
          </w:p>
        </w:tc>
      </w:tr>
      <w:tr w14:paraId="185EB4D6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52460D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data.event</w:t>
            </w:r>
          </w:p>
        </w:tc>
        <w:tc>
          <w:tcPr>
            <w:tcW w:w="15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F2F8DD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String</w:t>
            </w:r>
          </w:p>
        </w:tc>
        <w:tc>
          <w:tcPr>
            <w:tcW w:w="536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B15DED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status/heartbeat/terminal</w:t>
            </w:r>
          </w:p>
        </w:tc>
      </w:tr>
      <w:tr w14:paraId="458970F7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837C27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data.status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608400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String</w:t>
            </w:r>
          </w:p>
        </w:tc>
        <w:tc>
          <w:tcPr>
            <w:tcW w:w="5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F7E355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状态机状态</w:t>
            </w:r>
          </w:p>
        </w:tc>
      </w:tr>
      <w:tr w14:paraId="78FBB88C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CB99F8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data.progress</w:t>
            </w:r>
          </w:p>
        </w:tc>
        <w:tc>
          <w:tcPr>
            <w:tcW w:w="15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2840B4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Integer</w:t>
            </w:r>
          </w:p>
        </w:tc>
        <w:tc>
          <w:tcPr>
            <w:tcW w:w="536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84C001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0~100</w:t>
            </w:r>
          </w:p>
        </w:tc>
      </w:tr>
      <w:tr w14:paraId="3B925902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2CAC65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data.payload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FF4999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Object</w:t>
            </w:r>
          </w:p>
        </w:tc>
        <w:tc>
          <w:tcPr>
            <w:tcW w:w="5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20C063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阶段载荷</w:t>
            </w:r>
          </w:p>
        </w:tc>
      </w:tr>
    </w:tbl>
    <w:p w14:paraId="2A7B2D16">
      <w:pPr>
        <w:spacing w:after="40"/>
      </w:pPr>
    </w:p>
    <w:p w14:paraId="4FA7407E">
      <w:pPr>
        <w:spacing w:after="40"/>
      </w:pPr>
    </w:p>
    <w:p w14:paraId="0CCA9E42">
      <w:pPr>
        <w:pStyle w:val="5"/>
      </w:pPr>
      <w:r>
        <w:t>8.2.5 多轮对话补充接口</w:t>
      </w:r>
    </w:p>
    <w:p w14:paraId="17BE8E63">
      <w:pPr>
        <w:spacing w:after="60"/>
      </w:pPr>
      <w:r>
        <w:rPr>
          <w:rFonts w:ascii="Calibri" w:hAnsi="Calibri" w:eastAsia="微软雅黑"/>
          <w:b/>
          <w:color w:val="0B2545"/>
          <w:sz w:val="20"/>
        </w:rPr>
        <w:t>接口编号：</w:t>
      </w:r>
      <w:r>
        <w:rPr>
          <w:rFonts w:ascii="Calibri" w:hAnsi="Calibri" w:eastAsia="微软雅黑"/>
          <w:sz w:val="20"/>
        </w:rPr>
        <w:t>FE-05</w:t>
      </w:r>
    </w:p>
    <w:p w14:paraId="64CBBDEC">
      <w:pPr>
        <w:spacing w:after="60"/>
      </w:pPr>
      <w:r>
        <w:rPr>
          <w:rFonts w:ascii="Calibri" w:hAnsi="Calibri" w:eastAsia="微软雅黑"/>
          <w:b/>
          <w:color w:val="0B2545"/>
          <w:sz w:val="20"/>
        </w:rPr>
        <w:t>功能说明：</w:t>
      </w:r>
      <w:r>
        <w:rPr>
          <w:rFonts w:ascii="Calibri" w:hAnsi="Calibri" w:eastAsia="微软雅黑"/>
          <w:sz w:val="20"/>
        </w:rPr>
        <w:t>在ASKING状态提交缺失条件或选择项，并触发重新解析。</w:t>
      </w:r>
    </w:p>
    <w:tbl>
      <w:tblPr>
        <w:tblStyle w:val="33"/>
        <w:tblW w:w="9360" w:type="dxa"/>
        <w:tblInd w:w="120" w:type="dxa"/>
        <w:tblBorders>
          <w:top w:val="single" w:color="B8C4D1" w:sz="6" w:space="0"/>
          <w:left w:val="single" w:color="B8C4D1" w:sz="6" w:space="0"/>
          <w:bottom w:val="single" w:color="B8C4D1" w:sz="6" w:space="0"/>
          <w:right w:val="single" w:color="B8C4D1" w:sz="6" w:space="0"/>
          <w:insideH w:val="single" w:color="B8C4D1" w:sz="6" w:space="0"/>
          <w:insideV w:val="single" w:color="B8C4D1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00"/>
        <w:gridCol w:w="2100"/>
        <w:gridCol w:w="1500"/>
        <w:gridCol w:w="3660"/>
      </w:tblGrid>
      <w:tr w14:paraId="5A4AAF45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1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B369EF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17"/>
              </w:rPr>
              <w:t>调用方</w:t>
            </w:r>
          </w:p>
        </w:tc>
        <w:tc>
          <w:tcPr>
            <w:tcW w:w="21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9274AB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17"/>
              </w:rPr>
              <w:t>被调用方</w:t>
            </w:r>
          </w:p>
        </w:tc>
        <w:tc>
          <w:tcPr>
            <w:tcW w:w="1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337097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17"/>
              </w:rPr>
              <w:t>请求方式</w:t>
            </w:r>
          </w:p>
        </w:tc>
        <w:tc>
          <w:tcPr>
            <w:tcW w:w="36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20B067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17"/>
              </w:rPr>
              <w:t>URL路径</w:t>
            </w:r>
          </w:p>
        </w:tc>
      </w:tr>
      <w:tr w14:paraId="3F9D9C82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AB0053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7"/>
              </w:rPr>
              <w:t>客户经理工作台/智能辅助面板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BA6ACE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7"/>
              </w:rPr>
              <w:t>接入层对话控制器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7399E4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7"/>
              </w:rPr>
              <w:t>POST</w:t>
            </w:r>
          </w:p>
        </w:tc>
        <w:tc>
          <w:tcPr>
            <w:tcW w:w="3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66EDC9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7"/>
              </w:rPr>
              <w:t>/api/v1/conversations/{session_id}/messages</w:t>
            </w:r>
          </w:p>
        </w:tc>
      </w:tr>
    </w:tbl>
    <w:p w14:paraId="1440F106">
      <w:pPr>
        <w:spacing w:after="40"/>
      </w:pPr>
    </w:p>
    <w:p w14:paraId="27180198">
      <w:pPr>
        <w:pStyle w:val="6"/>
      </w:pPr>
      <w:r>
        <w:t>请求参数</w:t>
      </w:r>
    </w:p>
    <w:tbl>
      <w:tblPr>
        <w:tblStyle w:val="33"/>
        <w:tblW w:w="9360" w:type="dxa"/>
        <w:tblInd w:w="120" w:type="dxa"/>
        <w:tblBorders>
          <w:top w:val="single" w:color="B8C4D1" w:sz="6" w:space="0"/>
          <w:left w:val="single" w:color="B8C4D1" w:sz="6" w:space="0"/>
          <w:bottom w:val="single" w:color="B8C4D1" w:sz="6" w:space="0"/>
          <w:right w:val="single" w:color="B8C4D1" w:sz="6" w:space="0"/>
          <w:insideH w:val="single" w:color="B8C4D1" w:sz="6" w:space="0"/>
          <w:insideV w:val="single" w:color="B8C4D1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0"/>
        <w:gridCol w:w="1170"/>
        <w:gridCol w:w="930"/>
        <w:gridCol w:w="1000"/>
        <w:gridCol w:w="4540"/>
      </w:tblGrid>
      <w:tr w14:paraId="337B8D12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7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0E3A63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17"/>
              </w:rPr>
              <w:t>参数名称</w:t>
            </w:r>
          </w:p>
        </w:tc>
        <w:tc>
          <w:tcPr>
            <w:tcW w:w="117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F65DB8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17"/>
              </w:rPr>
              <w:t>类型</w:t>
            </w:r>
          </w:p>
        </w:tc>
        <w:tc>
          <w:tcPr>
            <w:tcW w:w="93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DC8240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17"/>
              </w:rPr>
              <w:t>位置</w:t>
            </w:r>
          </w:p>
        </w:tc>
        <w:tc>
          <w:tcPr>
            <w:tcW w:w="10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91ED63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17"/>
              </w:rPr>
              <w:t>是否必填</w:t>
            </w:r>
          </w:p>
        </w:tc>
        <w:tc>
          <w:tcPr>
            <w:tcW w:w="45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7BC5DA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17"/>
              </w:rPr>
              <w:t>说明</w:t>
            </w:r>
          </w:p>
        </w:tc>
      </w:tr>
      <w:tr w14:paraId="1C1F4556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E876AD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Authorization</w:t>
            </w:r>
          </w:p>
        </w:tc>
        <w:tc>
          <w:tcPr>
            <w:tcW w:w="11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29C0EF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String</w:t>
            </w:r>
          </w:p>
        </w:tc>
        <w:tc>
          <w:tcPr>
            <w:tcW w:w="9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01FA06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Header</w:t>
            </w:r>
          </w:p>
        </w:tc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AF966F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是</w:t>
            </w:r>
          </w:p>
        </w:tc>
        <w:tc>
          <w:tcPr>
            <w:tcW w:w="45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BF753A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Bearer {JWT}；登录接口除外</w:t>
            </w:r>
          </w:p>
        </w:tc>
      </w:tr>
      <w:tr w14:paraId="015E32AF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080478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Idempotency-Key</w:t>
            </w:r>
          </w:p>
        </w:tc>
        <w:tc>
          <w:tcPr>
            <w:tcW w:w="117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93C107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String(UUID)</w:t>
            </w:r>
          </w:p>
        </w:tc>
        <w:tc>
          <w:tcPr>
            <w:tcW w:w="93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977BFD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Header</w:t>
            </w:r>
          </w:p>
        </w:tc>
        <w:tc>
          <w:tcPr>
            <w:tcW w:w="10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3514F1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是</w:t>
            </w:r>
          </w:p>
        </w:tc>
        <w:tc>
          <w:tcPr>
            <w:tcW w:w="454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E2831E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非GET接口幂等键，24小时内同主体同资源唯一</w:t>
            </w:r>
          </w:p>
        </w:tc>
      </w:tr>
      <w:tr w14:paraId="3777CA0C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0DAE89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X-Request-ID</w:t>
            </w:r>
          </w:p>
        </w:tc>
        <w:tc>
          <w:tcPr>
            <w:tcW w:w="11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53984C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String(UUID)</w:t>
            </w:r>
          </w:p>
        </w:tc>
        <w:tc>
          <w:tcPr>
            <w:tcW w:w="9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0D6943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Header</w:t>
            </w:r>
          </w:p>
        </w:tc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D1896B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否</w:t>
            </w:r>
          </w:p>
        </w:tc>
        <w:tc>
          <w:tcPr>
            <w:tcW w:w="45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735551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调用方请求标识；缺省时由接入层生成</w:t>
            </w:r>
          </w:p>
        </w:tc>
      </w:tr>
      <w:tr w14:paraId="7FFC4752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7E3072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session_id</w:t>
            </w:r>
          </w:p>
        </w:tc>
        <w:tc>
          <w:tcPr>
            <w:tcW w:w="117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C16A7F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String(UUID)</w:t>
            </w:r>
          </w:p>
        </w:tc>
        <w:tc>
          <w:tcPr>
            <w:tcW w:w="93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48FA25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Path</w:t>
            </w:r>
          </w:p>
        </w:tc>
        <w:tc>
          <w:tcPr>
            <w:tcW w:w="10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EA8D28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是</w:t>
            </w:r>
          </w:p>
        </w:tc>
        <w:tc>
          <w:tcPr>
            <w:tcW w:w="454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036912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会话编号</w:t>
            </w:r>
          </w:p>
        </w:tc>
      </w:tr>
      <w:tr w14:paraId="7402D343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8B9780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task_id</w:t>
            </w:r>
          </w:p>
        </w:tc>
        <w:tc>
          <w:tcPr>
            <w:tcW w:w="11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59B96F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String</w:t>
            </w:r>
          </w:p>
        </w:tc>
        <w:tc>
          <w:tcPr>
            <w:tcW w:w="9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5BED1F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Body</w:t>
            </w:r>
          </w:p>
        </w:tc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29DD0B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是</w:t>
            </w:r>
          </w:p>
        </w:tc>
        <w:tc>
          <w:tcPr>
            <w:tcW w:w="45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8CD24D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处于ASKING状态的任务编号</w:t>
            </w:r>
          </w:p>
        </w:tc>
      </w:tr>
      <w:tr w14:paraId="059EB80D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DEBB73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question_id</w:t>
            </w:r>
          </w:p>
        </w:tc>
        <w:tc>
          <w:tcPr>
            <w:tcW w:w="117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9FC9E9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String</w:t>
            </w:r>
          </w:p>
        </w:tc>
        <w:tc>
          <w:tcPr>
            <w:tcW w:w="93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B5A5BE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Body</w:t>
            </w:r>
          </w:p>
        </w:tc>
        <w:tc>
          <w:tcPr>
            <w:tcW w:w="10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C3FEDB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是</w:t>
            </w:r>
          </w:p>
        </w:tc>
        <w:tc>
          <w:tcPr>
            <w:tcW w:w="454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BE791E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系统反问编号</w:t>
            </w:r>
          </w:p>
        </w:tc>
      </w:tr>
      <w:tr w14:paraId="66FE33CC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1ABFF8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answer_text</w:t>
            </w:r>
          </w:p>
        </w:tc>
        <w:tc>
          <w:tcPr>
            <w:tcW w:w="11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6D8F61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String</w:t>
            </w:r>
          </w:p>
        </w:tc>
        <w:tc>
          <w:tcPr>
            <w:tcW w:w="9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5436A4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Body</w:t>
            </w:r>
          </w:p>
        </w:tc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A93493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否</w:t>
            </w:r>
          </w:p>
        </w:tc>
        <w:tc>
          <w:tcPr>
            <w:tcW w:w="45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4E63FC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自由文本补充</w:t>
            </w:r>
          </w:p>
        </w:tc>
      </w:tr>
      <w:tr w14:paraId="644E1A2A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99E66C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selected_options</w:t>
            </w:r>
          </w:p>
        </w:tc>
        <w:tc>
          <w:tcPr>
            <w:tcW w:w="117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A0B5F7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Array&lt;String&gt;</w:t>
            </w:r>
          </w:p>
        </w:tc>
        <w:tc>
          <w:tcPr>
            <w:tcW w:w="93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42085C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Body</w:t>
            </w:r>
          </w:p>
        </w:tc>
        <w:tc>
          <w:tcPr>
            <w:tcW w:w="10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91F546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否</w:t>
            </w:r>
          </w:p>
        </w:tc>
        <w:tc>
          <w:tcPr>
            <w:tcW w:w="454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BDD85A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系统给定选项；与answer_text至少一项非空</w:t>
            </w:r>
          </w:p>
        </w:tc>
      </w:tr>
    </w:tbl>
    <w:p w14:paraId="10F03CC0">
      <w:pPr>
        <w:spacing w:after="40"/>
      </w:pPr>
    </w:p>
    <w:p w14:paraId="4F249E76">
      <w:pPr>
        <w:pStyle w:val="6"/>
      </w:pPr>
      <w:r>
        <w:t>返回参数</w:t>
      </w:r>
    </w:p>
    <w:tbl>
      <w:tblPr>
        <w:tblStyle w:val="33"/>
        <w:tblW w:w="9360" w:type="dxa"/>
        <w:tblInd w:w="120" w:type="dxa"/>
        <w:tblBorders>
          <w:top w:val="single" w:color="B8C4D1" w:sz="6" w:space="0"/>
          <w:left w:val="single" w:color="B8C4D1" w:sz="6" w:space="0"/>
          <w:bottom w:val="single" w:color="B8C4D1" w:sz="6" w:space="0"/>
          <w:right w:val="single" w:color="B8C4D1" w:sz="6" w:space="0"/>
          <w:insideH w:val="single" w:color="B8C4D1" w:sz="6" w:space="0"/>
          <w:insideV w:val="single" w:color="B8C4D1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00"/>
        <w:gridCol w:w="1500"/>
        <w:gridCol w:w="5360"/>
      </w:tblGrid>
      <w:tr w14:paraId="061F970F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57EB01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17"/>
              </w:rPr>
              <w:t>参数名称</w:t>
            </w:r>
          </w:p>
        </w:tc>
        <w:tc>
          <w:tcPr>
            <w:tcW w:w="1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7DCE4E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17"/>
              </w:rPr>
              <w:t>类型</w:t>
            </w:r>
          </w:p>
        </w:tc>
        <w:tc>
          <w:tcPr>
            <w:tcW w:w="53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DFFAD7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17"/>
              </w:rPr>
              <w:t>说明</w:t>
            </w:r>
          </w:p>
        </w:tc>
      </w:tr>
      <w:tr w14:paraId="1D826C24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6DDE2B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code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A4E0B6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Integer</w:t>
            </w:r>
          </w:p>
        </w:tc>
        <w:tc>
          <w:tcPr>
            <w:tcW w:w="5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EACEC9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业务码；成功为0，失败为六位业务错误码</w:t>
            </w:r>
          </w:p>
        </w:tc>
      </w:tr>
      <w:tr w14:paraId="74BC0542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36A4C5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message</w:t>
            </w:r>
          </w:p>
        </w:tc>
        <w:tc>
          <w:tcPr>
            <w:tcW w:w="15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44ADE4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String</w:t>
            </w:r>
          </w:p>
        </w:tc>
        <w:tc>
          <w:tcPr>
            <w:tcW w:w="536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08C649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处理结果说明</w:t>
            </w:r>
          </w:p>
        </w:tc>
      </w:tr>
      <w:tr w14:paraId="15E4EF43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9CE6FF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data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CC28B9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Object/Array/Null</w:t>
            </w:r>
          </w:p>
        </w:tc>
        <w:tc>
          <w:tcPr>
            <w:tcW w:w="5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A174C9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接口业务数据</w:t>
            </w:r>
          </w:p>
        </w:tc>
      </w:tr>
      <w:tr w14:paraId="2F62D4EE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22AAE9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request_id</w:t>
            </w:r>
          </w:p>
        </w:tc>
        <w:tc>
          <w:tcPr>
            <w:tcW w:w="15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498350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String(UUID)</w:t>
            </w:r>
          </w:p>
        </w:tc>
        <w:tc>
          <w:tcPr>
            <w:tcW w:w="536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A8097D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全链路请求标识</w:t>
            </w:r>
          </w:p>
        </w:tc>
      </w:tr>
      <w:tr w14:paraId="2266EB1F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02A6C5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data.task_id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152E0F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String</w:t>
            </w:r>
          </w:p>
        </w:tc>
        <w:tc>
          <w:tcPr>
            <w:tcW w:w="5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9E0578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原查询任务编号</w:t>
            </w:r>
          </w:p>
        </w:tc>
      </w:tr>
      <w:tr w14:paraId="2551BB99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9033F6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data.status</w:t>
            </w:r>
          </w:p>
        </w:tc>
        <w:tc>
          <w:tcPr>
            <w:tcW w:w="15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6EC3EB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String</w:t>
            </w:r>
          </w:p>
        </w:tc>
        <w:tc>
          <w:tcPr>
            <w:tcW w:w="536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0C5D22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回到INTENT_ANALYZING</w:t>
            </w:r>
          </w:p>
        </w:tc>
      </w:tr>
      <w:tr w14:paraId="48A8F5CB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AEC610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data.clarification_round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296A51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Integer</w:t>
            </w:r>
          </w:p>
        </w:tc>
        <w:tc>
          <w:tcPr>
            <w:tcW w:w="5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6C6522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已使用反问轮次，最大2</w:t>
            </w:r>
          </w:p>
        </w:tc>
      </w:tr>
      <w:tr w14:paraId="2E9F5E5A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513EAA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data.merged_context</w:t>
            </w:r>
          </w:p>
        </w:tc>
        <w:tc>
          <w:tcPr>
            <w:tcW w:w="15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15F93E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Object</w:t>
            </w:r>
          </w:p>
        </w:tc>
        <w:tc>
          <w:tcPr>
            <w:tcW w:w="536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C2951A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合并后的非敏感语义摘要</w:t>
            </w:r>
          </w:p>
        </w:tc>
      </w:tr>
    </w:tbl>
    <w:p w14:paraId="397D4181">
      <w:pPr>
        <w:spacing w:after="40"/>
      </w:pPr>
    </w:p>
    <w:p w14:paraId="4FA12365">
      <w:pPr>
        <w:spacing w:after="40"/>
      </w:pPr>
    </w:p>
    <w:p w14:paraId="107616C8">
      <w:pPr>
        <w:pStyle w:val="5"/>
      </w:pPr>
      <w:r>
        <w:t>8.2.6 敏感/高成本查询确认接口</w:t>
      </w:r>
    </w:p>
    <w:p w14:paraId="417656DA">
      <w:pPr>
        <w:spacing w:after="60"/>
      </w:pPr>
      <w:r>
        <w:rPr>
          <w:rFonts w:ascii="Calibri" w:hAnsi="Calibri" w:eastAsia="微软雅黑"/>
          <w:b/>
          <w:color w:val="0B2545"/>
          <w:sz w:val="20"/>
        </w:rPr>
        <w:t>接口编号：</w:t>
      </w:r>
      <w:r>
        <w:rPr>
          <w:rFonts w:ascii="Calibri" w:hAnsi="Calibri" w:eastAsia="微软雅黑"/>
          <w:sz w:val="20"/>
        </w:rPr>
        <w:t>FE-06</w:t>
      </w:r>
    </w:p>
    <w:p w14:paraId="26B0D4D3">
      <w:pPr>
        <w:spacing w:after="60"/>
      </w:pPr>
      <w:r>
        <w:rPr>
          <w:rFonts w:ascii="Calibri" w:hAnsi="Calibri" w:eastAsia="微软雅黑"/>
          <w:b/>
          <w:color w:val="0B2545"/>
          <w:sz w:val="20"/>
        </w:rPr>
        <w:t>功能说明：</w:t>
      </w:r>
      <w:r>
        <w:rPr>
          <w:rFonts w:ascii="Calibri" w:hAnsi="Calibri" w:eastAsia="微软雅黑"/>
          <w:sz w:val="20"/>
        </w:rPr>
        <w:t>对CONFIRMING状态任务进行一次性确认或拒绝。</w:t>
      </w:r>
    </w:p>
    <w:tbl>
      <w:tblPr>
        <w:tblStyle w:val="33"/>
        <w:tblW w:w="9360" w:type="dxa"/>
        <w:tblInd w:w="120" w:type="dxa"/>
        <w:tblBorders>
          <w:top w:val="single" w:color="B8C4D1" w:sz="6" w:space="0"/>
          <w:left w:val="single" w:color="B8C4D1" w:sz="6" w:space="0"/>
          <w:bottom w:val="single" w:color="B8C4D1" w:sz="6" w:space="0"/>
          <w:right w:val="single" w:color="B8C4D1" w:sz="6" w:space="0"/>
          <w:insideH w:val="single" w:color="B8C4D1" w:sz="6" w:space="0"/>
          <w:insideV w:val="single" w:color="B8C4D1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00"/>
        <w:gridCol w:w="2100"/>
        <w:gridCol w:w="1500"/>
        <w:gridCol w:w="3660"/>
      </w:tblGrid>
      <w:tr w14:paraId="61993B1C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1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1711BC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17"/>
              </w:rPr>
              <w:t>调用方</w:t>
            </w:r>
          </w:p>
        </w:tc>
        <w:tc>
          <w:tcPr>
            <w:tcW w:w="21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C1B5B4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17"/>
              </w:rPr>
              <w:t>被调用方</w:t>
            </w:r>
          </w:p>
        </w:tc>
        <w:tc>
          <w:tcPr>
            <w:tcW w:w="1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1F53BD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17"/>
              </w:rPr>
              <w:t>请求方式</w:t>
            </w:r>
          </w:p>
        </w:tc>
        <w:tc>
          <w:tcPr>
            <w:tcW w:w="36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2B4BC1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17"/>
              </w:rPr>
              <w:t>URL路径</w:t>
            </w:r>
          </w:p>
        </w:tc>
      </w:tr>
      <w:tr w14:paraId="5EF4CA81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2E6C47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7"/>
              </w:rPr>
              <w:t>客户经理工作台/二次确认弹窗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7226C1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7"/>
              </w:rPr>
              <w:t>接入层安全确认模块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743279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7"/>
              </w:rPr>
              <w:t>POST</w:t>
            </w:r>
          </w:p>
        </w:tc>
        <w:tc>
          <w:tcPr>
            <w:tcW w:w="3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DBE441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7"/>
              </w:rPr>
              <w:t>/api/v1/queries/{task_id}/confirmations</w:t>
            </w:r>
          </w:p>
        </w:tc>
      </w:tr>
    </w:tbl>
    <w:p w14:paraId="1170E038">
      <w:pPr>
        <w:spacing w:after="40"/>
      </w:pPr>
    </w:p>
    <w:p w14:paraId="35136290">
      <w:pPr>
        <w:pStyle w:val="6"/>
      </w:pPr>
      <w:r>
        <w:t>请求参数</w:t>
      </w:r>
    </w:p>
    <w:tbl>
      <w:tblPr>
        <w:tblStyle w:val="33"/>
        <w:tblW w:w="9360" w:type="dxa"/>
        <w:tblInd w:w="120" w:type="dxa"/>
        <w:tblBorders>
          <w:top w:val="single" w:color="B8C4D1" w:sz="6" w:space="0"/>
          <w:left w:val="single" w:color="B8C4D1" w:sz="6" w:space="0"/>
          <w:bottom w:val="single" w:color="B8C4D1" w:sz="6" w:space="0"/>
          <w:right w:val="single" w:color="B8C4D1" w:sz="6" w:space="0"/>
          <w:insideH w:val="single" w:color="B8C4D1" w:sz="6" w:space="0"/>
          <w:insideV w:val="single" w:color="B8C4D1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0"/>
        <w:gridCol w:w="1170"/>
        <w:gridCol w:w="930"/>
        <w:gridCol w:w="1000"/>
        <w:gridCol w:w="4540"/>
      </w:tblGrid>
      <w:tr w14:paraId="08FC5334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7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F66D02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17"/>
              </w:rPr>
              <w:t>参数名称</w:t>
            </w:r>
          </w:p>
        </w:tc>
        <w:tc>
          <w:tcPr>
            <w:tcW w:w="117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13E943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17"/>
              </w:rPr>
              <w:t>类型</w:t>
            </w:r>
          </w:p>
        </w:tc>
        <w:tc>
          <w:tcPr>
            <w:tcW w:w="93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93929F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17"/>
              </w:rPr>
              <w:t>位置</w:t>
            </w:r>
          </w:p>
        </w:tc>
        <w:tc>
          <w:tcPr>
            <w:tcW w:w="10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A0F48A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17"/>
              </w:rPr>
              <w:t>是否必填</w:t>
            </w:r>
          </w:p>
        </w:tc>
        <w:tc>
          <w:tcPr>
            <w:tcW w:w="45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6C6727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17"/>
              </w:rPr>
              <w:t>说明</w:t>
            </w:r>
          </w:p>
        </w:tc>
      </w:tr>
      <w:tr w14:paraId="18B4C242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085CE0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Authorization</w:t>
            </w:r>
          </w:p>
        </w:tc>
        <w:tc>
          <w:tcPr>
            <w:tcW w:w="11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B25C25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String</w:t>
            </w:r>
          </w:p>
        </w:tc>
        <w:tc>
          <w:tcPr>
            <w:tcW w:w="9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E40D41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Header</w:t>
            </w:r>
          </w:p>
        </w:tc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C491A3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是</w:t>
            </w:r>
          </w:p>
        </w:tc>
        <w:tc>
          <w:tcPr>
            <w:tcW w:w="45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FED824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Bearer {JWT}；登录接口除外</w:t>
            </w:r>
          </w:p>
        </w:tc>
      </w:tr>
      <w:tr w14:paraId="3FA42664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FAC734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Idempotency-Key</w:t>
            </w:r>
          </w:p>
        </w:tc>
        <w:tc>
          <w:tcPr>
            <w:tcW w:w="117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337943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String(UUID)</w:t>
            </w:r>
          </w:p>
        </w:tc>
        <w:tc>
          <w:tcPr>
            <w:tcW w:w="93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2C5AD2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Header</w:t>
            </w:r>
          </w:p>
        </w:tc>
        <w:tc>
          <w:tcPr>
            <w:tcW w:w="10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6C47D8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是</w:t>
            </w:r>
          </w:p>
        </w:tc>
        <w:tc>
          <w:tcPr>
            <w:tcW w:w="454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EB2EAB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非GET接口幂等键，24小时内同主体同资源唯一</w:t>
            </w:r>
          </w:p>
        </w:tc>
      </w:tr>
      <w:tr w14:paraId="5C6375F6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6A5516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X-Request-ID</w:t>
            </w:r>
          </w:p>
        </w:tc>
        <w:tc>
          <w:tcPr>
            <w:tcW w:w="11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9B4ADB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String(UUID)</w:t>
            </w:r>
          </w:p>
        </w:tc>
        <w:tc>
          <w:tcPr>
            <w:tcW w:w="9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E7B5AB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Header</w:t>
            </w:r>
          </w:p>
        </w:tc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5F339C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否</w:t>
            </w:r>
          </w:p>
        </w:tc>
        <w:tc>
          <w:tcPr>
            <w:tcW w:w="45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45E3AA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调用方请求标识；缺省时由接入层生成</w:t>
            </w:r>
          </w:p>
        </w:tc>
      </w:tr>
      <w:tr w14:paraId="564E2008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716920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task_id</w:t>
            </w:r>
          </w:p>
        </w:tc>
        <w:tc>
          <w:tcPr>
            <w:tcW w:w="117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210FF9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String</w:t>
            </w:r>
          </w:p>
        </w:tc>
        <w:tc>
          <w:tcPr>
            <w:tcW w:w="93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EFEFDA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Path</w:t>
            </w:r>
          </w:p>
        </w:tc>
        <w:tc>
          <w:tcPr>
            <w:tcW w:w="10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9787D3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是</w:t>
            </w:r>
          </w:p>
        </w:tc>
        <w:tc>
          <w:tcPr>
            <w:tcW w:w="454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C0F2B9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待确认任务编号</w:t>
            </w:r>
          </w:p>
        </w:tc>
      </w:tr>
      <w:tr w14:paraId="6E9A16E2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995045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confirm_token</w:t>
            </w:r>
          </w:p>
        </w:tc>
        <w:tc>
          <w:tcPr>
            <w:tcW w:w="11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600013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String</w:t>
            </w:r>
          </w:p>
        </w:tc>
        <w:tc>
          <w:tcPr>
            <w:tcW w:w="9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0198BC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Body</w:t>
            </w:r>
          </w:p>
        </w:tc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F47DD2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是</w:t>
            </w:r>
          </w:p>
        </w:tc>
        <w:tc>
          <w:tcPr>
            <w:tcW w:w="45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DD6CBB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短时一次性确认令牌</w:t>
            </w:r>
          </w:p>
        </w:tc>
      </w:tr>
      <w:tr w14:paraId="6C791E56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D686FB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decision</w:t>
            </w:r>
          </w:p>
        </w:tc>
        <w:tc>
          <w:tcPr>
            <w:tcW w:w="117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8DB7D3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String</w:t>
            </w:r>
          </w:p>
        </w:tc>
        <w:tc>
          <w:tcPr>
            <w:tcW w:w="93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E24819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Body</w:t>
            </w:r>
          </w:p>
        </w:tc>
        <w:tc>
          <w:tcPr>
            <w:tcW w:w="10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36A03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是</w:t>
            </w:r>
          </w:p>
        </w:tc>
        <w:tc>
          <w:tcPr>
            <w:tcW w:w="454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5977A4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CONFIRM或REJECT</w:t>
            </w:r>
          </w:p>
        </w:tc>
      </w:tr>
      <w:tr w14:paraId="7ED24877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D839B0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reason</w:t>
            </w:r>
          </w:p>
        </w:tc>
        <w:tc>
          <w:tcPr>
            <w:tcW w:w="11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55424F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String</w:t>
            </w:r>
          </w:p>
        </w:tc>
        <w:tc>
          <w:tcPr>
            <w:tcW w:w="9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23481A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Body</w:t>
            </w:r>
          </w:p>
        </w:tc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4B5879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否</w:t>
            </w:r>
          </w:p>
        </w:tc>
        <w:tc>
          <w:tcPr>
            <w:tcW w:w="45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0AB0EA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拒绝或业务说明</w:t>
            </w:r>
          </w:p>
        </w:tc>
      </w:tr>
    </w:tbl>
    <w:p w14:paraId="166B700E">
      <w:pPr>
        <w:spacing w:after="40"/>
      </w:pPr>
    </w:p>
    <w:p w14:paraId="58642EF7">
      <w:pPr>
        <w:pStyle w:val="6"/>
      </w:pPr>
      <w:r>
        <w:t>返回参数</w:t>
      </w:r>
    </w:p>
    <w:tbl>
      <w:tblPr>
        <w:tblStyle w:val="33"/>
        <w:tblW w:w="9360" w:type="dxa"/>
        <w:tblInd w:w="120" w:type="dxa"/>
        <w:tblBorders>
          <w:top w:val="single" w:color="B8C4D1" w:sz="6" w:space="0"/>
          <w:left w:val="single" w:color="B8C4D1" w:sz="6" w:space="0"/>
          <w:bottom w:val="single" w:color="B8C4D1" w:sz="6" w:space="0"/>
          <w:right w:val="single" w:color="B8C4D1" w:sz="6" w:space="0"/>
          <w:insideH w:val="single" w:color="B8C4D1" w:sz="6" w:space="0"/>
          <w:insideV w:val="single" w:color="B8C4D1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00"/>
        <w:gridCol w:w="1500"/>
        <w:gridCol w:w="5360"/>
      </w:tblGrid>
      <w:tr w14:paraId="72A34DA0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462685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17"/>
              </w:rPr>
              <w:t>参数名称</w:t>
            </w:r>
          </w:p>
        </w:tc>
        <w:tc>
          <w:tcPr>
            <w:tcW w:w="1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03FC1B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17"/>
              </w:rPr>
              <w:t>类型</w:t>
            </w:r>
          </w:p>
        </w:tc>
        <w:tc>
          <w:tcPr>
            <w:tcW w:w="53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CCCB3A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17"/>
              </w:rPr>
              <w:t>说明</w:t>
            </w:r>
          </w:p>
        </w:tc>
      </w:tr>
      <w:tr w14:paraId="4671CEDE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7ADEFA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code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8F1904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Integer</w:t>
            </w:r>
          </w:p>
        </w:tc>
        <w:tc>
          <w:tcPr>
            <w:tcW w:w="5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151BA8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业务码；成功为0，失败为六位业务错误码</w:t>
            </w:r>
          </w:p>
        </w:tc>
      </w:tr>
      <w:tr w14:paraId="7E0CF0A1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5DBFED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message</w:t>
            </w:r>
          </w:p>
        </w:tc>
        <w:tc>
          <w:tcPr>
            <w:tcW w:w="15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39256E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String</w:t>
            </w:r>
          </w:p>
        </w:tc>
        <w:tc>
          <w:tcPr>
            <w:tcW w:w="536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B0901A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处理结果说明</w:t>
            </w:r>
          </w:p>
        </w:tc>
      </w:tr>
      <w:tr w14:paraId="6BAC8404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E9C904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data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FF5F5D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Object/Array/Null</w:t>
            </w:r>
          </w:p>
        </w:tc>
        <w:tc>
          <w:tcPr>
            <w:tcW w:w="5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856784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接口业务数据</w:t>
            </w:r>
          </w:p>
        </w:tc>
      </w:tr>
      <w:tr w14:paraId="728389C1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78B379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request_id</w:t>
            </w:r>
          </w:p>
        </w:tc>
        <w:tc>
          <w:tcPr>
            <w:tcW w:w="15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FC2188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String(UUID)</w:t>
            </w:r>
          </w:p>
        </w:tc>
        <w:tc>
          <w:tcPr>
            <w:tcW w:w="536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46C4E2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全链路请求标识</w:t>
            </w:r>
          </w:p>
        </w:tc>
      </w:tr>
      <w:tr w14:paraId="198C3D19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1998B4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data.task_id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68D839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String</w:t>
            </w:r>
          </w:p>
        </w:tc>
        <w:tc>
          <w:tcPr>
            <w:tcW w:w="5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024D1F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任务编号</w:t>
            </w:r>
          </w:p>
        </w:tc>
      </w:tr>
      <w:tr w14:paraId="3245B3AB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03D137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data.status</w:t>
            </w:r>
          </w:p>
        </w:tc>
        <w:tc>
          <w:tcPr>
            <w:tcW w:w="15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3E38AE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String</w:t>
            </w:r>
          </w:p>
        </w:tc>
        <w:tc>
          <w:tcPr>
            <w:tcW w:w="536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0E0DFC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CONFIRM后为EXECUTING，REJECT后为CANCELLED</w:t>
            </w:r>
          </w:p>
        </w:tc>
      </w:tr>
      <w:tr w14:paraId="60341D02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563D47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data.confirmed_at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B2C892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String(DateTime)</w:t>
            </w:r>
          </w:p>
        </w:tc>
        <w:tc>
          <w:tcPr>
            <w:tcW w:w="5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8AC514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确认时间</w:t>
            </w:r>
          </w:p>
        </w:tc>
      </w:tr>
    </w:tbl>
    <w:p w14:paraId="40318214">
      <w:pPr>
        <w:spacing w:after="40"/>
      </w:pPr>
    </w:p>
    <w:p w14:paraId="1FDE65FA">
      <w:pPr>
        <w:spacing w:after="40"/>
      </w:pPr>
    </w:p>
    <w:p w14:paraId="5D8603C9">
      <w:pPr>
        <w:pStyle w:val="5"/>
      </w:pPr>
      <w:r>
        <w:t>8.2.7 历史查询分页接口</w:t>
      </w:r>
    </w:p>
    <w:p w14:paraId="33F52DCE">
      <w:pPr>
        <w:spacing w:after="60"/>
      </w:pPr>
      <w:r>
        <w:rPr>
          <w:rFonts w:ascii="Calibri" w:hAnsi="Calibri" w:eastAsia="微软雅黑"/>
          <w:b/>
          <w:color w:val="0B2545"/>
          <w:sz w:val="20"/>
        </w:rPr>
        <w:t>接口编号：</w:t>
      </w:r>
      <w:r>
        <w:rPr>
          <w:rFonts w:ascii="Calibri" w:hAnsi="Calibri" w:eastAsia="微软雅黑"/>
          <w:sz w:val="20"/>
        </w:rPr>
        <w:t>FE-07</w:t>
      </w:r>
    </w:p>
    <w:p w14:paraId="164906C2">
      <w:pPr>
        <w:spacing w:after="60"/>
      </w:pPr>
      <w:r>
        <w:rPr>
          <w:rFonts w:ascii="Calibri" w:hAnsi="Calibri" w:eastAsia="微软雅黑"/>
          <w:b/>
          <w:color w:val="0B2545"/>
          <w:sz w:val="20"/>
        </w:rPr>
        <w:t>功能说明：</w:t>
      </w:r>
      <w:r>
        <w:rPr>
          <w:rFonts w:ascii="Calibri" w:hAnsi="Calibri" w:eastAsia="微软雅黑"/>
          <w:sz w:val="20"/>
        </w:rPr>
        <w:t>按当前客户经理身份查询历史问题、状态和已脱敏结果摘要。</w:t>
      </w:r>
    </w:p>
    <w:tbl>
      <w:tblPr>
        <w:tblStyle w:val="33"/>
        <w:tblW w:w="9360" w:type="dxa"/>
        <w:tblInd w:w="120" w:type="dxa"/>
        <w:tblBorders>
          <w:top w:val="single" w:color="B8C4D1" w:sz="6" w:space="0"/>
          <w:left w:val="single" w:color="B8C4D1" w:sz="6" w:space="0"/>
          <w:bottom w:val="single" w:color="B8C4D1" w:sz="6" w:space="0"/>
          <w:right w:val="single" w:color="B8C4D1" w:sz="6" w:space="0"/>
          <w:insideH w:val="single" w:color="B8C4D1" w:sz="6" w:space="0"/>
          <w:insideV w:val="single" w:color="B8C4D1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00"/>
        <w:gridCol w:w="2100"/>
        <w:gridCol w:w="1500"/>
        <w:gridCol w:w="3660"/>
      </w:tblGrid>
      <w:tr w14:paraId="41B9A7C1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1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D49CCA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17"/>
              </w:rPr>
              <w:t>调用方</w:t>
            </w:r>
          </w:p>
        </w:tc>
        <w:tc>
          <w:tcPr>
            <w:tcW w:w="21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55156E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17"/>
              </w:rPr>
              <w:t>被调用方</w:t>
            </w:r>
          </w:p>
        </w:tc>
        <w:tc>
          <w:tcPr>
            <w:tcW w:w="1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33615B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17"/>
              </w:rPr>
              <w:t>请求方式</w:t>
            </w:r>
          </w:p>
        </w:tc>
        <w:tc>
          <w:tcPr>
            <w:tcW w:w="36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9DEC4F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17"/>
              </w:rPr>
              <w:t>URL路径</w:t>
            </w:r>
          </w:p>
        </w:tc>
      </w:tr>
      <w:tr w14:paraId="2C604C86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6D7649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7"/>
              </w:rPr>
              <w:t>客户经理工作台/历史查询记录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18188F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7"/>
              </w:rPr>
              <w:t>接入层历史记录模块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6C8945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7"/>
              </w:rPr>
              <w:t>GET</w:t>
            </w:r>
          </w:p>
        </w:tc>
        <w:tc>
          <w:tcPr>
            <w:tcW w:w="3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913244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7"/>
              </w:rPr>
              <w:t>/api/v1/query-history</w:t>
            </w:r>
          </w:p>
        </w:tc>
      </w:tr>
    </w:tbl>
    <w:p w14:paraId="478CBBEA">
      <w:pPr>
        <w:spacing w:after="40"/>
      </w:pPr>
    </w:p>
    <w:p w14:paraId="58F5F88B">
      <w:pPr>
        <w:pStyle w:val="6"/>
      </w:pPr>
      <w:r>
        <w:t>请求参数</w:t>
      </w:r>
    </w:p>
    <w:tbl>
      <w:tblPr>
        <w:tblStyle w:val="33"/>
        <w:tblW w:w="9360" w:type="dxa"/>
        <w:tblInd w:w="120" w:type="dxa"/>
        <w:tblBorders>
          <w:top w:val="single" w:color="B8C4D1" w:sz="6" w:space="0"/>
          <w:left w:val="single" w:color="B8C4D1" w:sz="6" w:space="0"/>
          <w:bottom w:val="single" w:color="B8C4D1" w:sz="6" w:space="0"/>
          <w:right w:val="single" w:color="B8C4D1" w:sz="6" w:space="0"/>
          <w:insideH w:val="single" w:color="B8C4D1" w:sz="6" w:space="0"/>
          <w:insideV w:val="single" w:color="B8C4D1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0"/>
        <w:gridCol w:w="1170"/>
        <w:gridCol w:w="930"/>
        <w:gridCol w:w="1000"/>
        <w:gridCol w:w="4540"/>
      </w:tblGrid>
      <w:tr w14:paraId="76644A47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</w:tblPrEx>
        <w:trPr>
          <w:tblHeader/>
        </w:trPr>
        <w:tc>
          <w:tcPr>
            <w:tcW w:w="17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515031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17"/>
              </w:rPr>
              <w:t>参数名称</w:t>
            </w:r>
          </w:p>
        </w:tc>
        <w:tc>
          <w:tcPr>
            <w:tcW w:w="117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A255C6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17"/>
              </w:rPr>
              <w:t>类型</w:t>
            </w:r>
          </w:p>
        </w:tc>
        <w:tc>
          <w:tcPr>
            <w:tcW w:w="93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5B2DCF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17"/>
              </w:rPr>
              <w:t>位置</w:t>
            </w:r>
          </w:p>
        </w:tc>
        <w:tc>
          <w:tcPr>
            <w:tcW w:w="10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2DCDF6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17"/>
              </w:rPr>
              <w:t>是否必填</w:t>
            </w:r>
          </w:p>
        </w:tc>
        <w:tc>
          <w:tcPr>
            <w:tcW w:w="45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A18246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17"/>
              </w:rPr>
              <w:t>说明</w:t>
            </w:r>
          </w:p>
        </w:tc>
      </w:tr>
      <w:tr w14:paraId="1AC7FBFE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703933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Authorization</w:t>
            </w:r>
          </w:p>
        </w:tc>
        <w:tc>
          <w:tcPr>
            <w:tcW w:w="11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6FBF5E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String</w:t>
            </w:r>
          </w:p>
        </w:tc>
        <w:tc>
          <w:tcPr>
            <w:tcW w:w="9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6FB122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Header</w:t>
            </w:r>
          </w:p>
        </w:tc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A23697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是</w:t>
            </w:r>
          </w:p>
        </w:tc>
        <w:tc>
          <w:tcPr>
            <w:tcW w:w="45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F8CD14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Bearer JWT</w:t>
            </w:r>
          </w:p>
        </w:tc>
      </w:tr>
      <w:tr w14:paraId="77D7E9F5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CAB4BC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page_no</w:t>
            </w:r>
          </w:p>
        </w:tc>
        <w:tc>
          <w:tcPr>
            <w:tcW w:w="117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B8EDB9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Integer</w:t>
            </w:r>
          </w:p>
        </w:tc>
        <w:tc>
          <w:tcPr>
            <w:tcW w:w="93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386C43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Query</w:t>
            </w:r>
          </w:p>
        </w:tc>
        <w:tc>
          <w:tcPr>
            <w:tcW w:w="10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B9DBC3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否</w:t>
            </w:r>
          </w:p>
        </w:tc>
        <w:tc>
          <w:tcPr>
            <w:tcW w:w="454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DC9D78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页码，从1开始，默认1</w:t>
            </w:r>
          </w:p>
        </w:tc>
      </w:tr>
      <w:tr w14:paraId="77DEB459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7D48AF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page_size</w:t>
            </w:r>
          </w:p>
        </w:tc>
        <w:tc>
          <w:tcPr>
            <w:tcW w:w="11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BE5EB4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Integer</w:t>
            </w:r>
          </w:p>
        </w:tc>
        <w:tc>
          <w:tcPr>
            <w:tcW w:w="9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47651F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Query</w:t>
            </w:r>
          </w:p>
        </w:tc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38E8FE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否</w:t>
            </w:r>
          </w:p>
        </w:tc>
        <w:tc>
          <w:tcPr>
            <w:tcW w:w="45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ADDB4D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每页数量，1~100，默认20</w:t>
            </w:r>
          </w:p>
        </w:tc>
      </w:tr>
      <w:tr w14:paraId="695F1982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D363F2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keyword</w:t>
            </w:r>
          </w:p>
        </w:tc>
        <w:tc>
          <w:tcPr>
            <w:tcW w:w="117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609492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String</w:t>
            </w:r>
          </w:p>
        </w:tc>
        <w:tc>
          <w:tcPr>
            <w:tcW w:w="93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116FA4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Query</w:t>
            </w:r>
          </w:p>
        </w:tc>
        <w:tc>
          <w:tcPr>
            <w:tcW w:w="10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BA2AF7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否</w:t>
            </w:r>
          </w:p>
        </w:tc>
        <w:tc>
          <w:tcPr>
            <w:tcW w:w="454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36E5BE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问题关键词</w:t>
            </w:r>
          </w:p>
        </w:tc>
      </w:tr>
      <w:tr w14:paraId="342AEE9A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DAC398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status</w:t>
            </w:r>
          </w:p>
        </w:tc>
        <w:tc>
          <w:tcPr>
            <w:tcW w:w="11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F42402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String</w:t>
            </w:r>
          </w:p>
        </w:tc>
        <w:tc>
          <w:tcPr>
            <w:tcW w:w="9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360EF2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Query</w:t>
            </w:r>
          </w:p>
        </w:tc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18ED6A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否</w:t>
            </w:r>
          </w:p>
        </w:tc>
        <w:tc>
          <w:tcPr>
            <w:tcW w:w="45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C6ABF6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SUCCESS/FAILED/CANCELLED</w:t>
            </w:r>
          </w:p>
        </w:tc>
      </w:tr>
      <w:tr w14:paraId="6A734A16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92DA50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start_time</w:t>
            </w:r>
          </w:p>
        </w:tc>
        <w:tc>
          <w:tcPr>
            <w:tcW w:w="117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DB2AF2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String(DateTime)</w:t>
            </w:r>
          </w:p>
        </w:tc>
        <w:tc>
          <w:tcPr>
            <w:tcW w:w="93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7553F6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Query</w:t>
            </w:r>
          </w:p>
        </w:tc>
        <w:tc>
          <w:tcPr>
            <w:tcW w:w="10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09B93F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否</w:t>
            </w:r>
          </w:p>
        </w:tc>
        <w:tc>
          <w:tcPr>
            <w:tcW w:w="454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641AA9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起始时间</w:t>
            </w:r>
          </w:p>
        </w:tc>
      </w:tr>
      <w:tr w14:paraId="3F566BF1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86961B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end_time</w:t>
            </w:r>
          </w:p>
        </w:tc>
        <w:tc>
          <w:tcPr>
            <w:tcW w:w="11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F5D1BE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String(DateTime)</w:t>
            </w:r>
          </w:p>
        </w:tc>
        <w:tc>
          <w:tcPr>
            <w:tcW w:w="9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F7B2A2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Query</w:t>
            </w:r>
          </w:p>
        </w:tc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C86810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否</w:t>
            </w:r>
          </w:p>
        </w:tc>
        <w:tc>
          <w:tcPr>
            <w:tcW w:w="45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330F99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结束时间</w:t>
            </w:r>
          </w:p>
        </w:tc>
      </w:tr>
    </w:tbl>
    <w:p w14:paraId="0EEC96E6">
      <w:pPr>
        <w:spacing w:after="40"/>
      </w:pPr>
    </w:p>
    <w:p w14:paraId="09329DDB">
      <w:pPr>
        <w:pStyle w:val="6"/>
      </w:pPr>
      <w:r>
        <w:t>返回参数</w:t>
      </w:r>
    </w:p>
    <w:tbl>
      <w:tblPr>
        <w:tblStyle w:val="33"/>
        <w:tblW w:w="9360" w:type="dxa"/>
        <w:tblInd w:w="120" w:type="dxa"/>
        <w:tblBorders>
          <w:top w:val="single" w:color="B8C4D1" w:sz="6" w:space="0"/>
          <w:left w:val="single" w:color="B8C4D1" w:sz="6" w:space="0"/>
          <w:bottom w:val="single" w:color="B8C4D1" w:sz="6" w:space="0"/>
          <w:right w:val="single" w:color="B8C4D1" w:sz="6" w:space="0"/>
          <w:insideH w:val="single" w:color="B8C4D1" w:sz="6" w:space="0"/>
          <w:insideV w:val="single" w:color="B8C4D1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00"/>
        <w:gridCol w:w="1500"/>
        <w:gridCol w:w="5360"/>
      </w:tblGrid>
      <w:tr w14:paraId="7F157397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69557E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17"/>
              </w:rPr>
              <w:t>参数名称</w:t>
            </w:r>
          </w:p>
        </w:tc>
        <w:tc>
          <w:tcPr>
            <w:tcW w:w="1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424BD6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17"/>
              </w:rPr>
              <w:t>类型</w:t>
            </w:r>
          </w:p>
        </w:tc>
        <w:tc>
          <w:tcPr>
            <w:tcW w:w="53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C836B1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17"/>
              </w:rPr>
              <w:t>说明</w:t>
            </w:r>
          </w:p>
        </w:tc>
      </w:tr>
      <w:tr w14:paraId="04028F08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D36696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code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369005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Integer</w:t>
            </w:r>
          </w:p>
        </w:tc>
        <w:tc>
          <w:tcPr>
            <w:tcW w:w="5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5D7EB1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业务码；成功为0，失败为六位业务错误码</w:t>
            </w:r>
          </w:p>
        </w:tc>
      </w:tr>
      <w:tr w14:paraId="31D42565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30FE5D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message</w:t>
            </w:r>
          </w:p>
        </w:tc>
        <w:tc>
          <w:tcPr>
            <w:tcW w:w="15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123D6F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String</w:t>
            </w:r>
          </w:p>
        </w:tc>
        <w:tc>
          <w:tcPr>
            <w:tcW w:w="536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5A7E6F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处理结果说明</w:t>
            </w:r>
          </w:p>
        </w:tc>
      </w:tr>
      <w:tr w14:paraId="3D65431E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61368B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data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CE797C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Object/Array/Null</w:t>
            </w:r>
          </w:p>
        </w:tc>
        <w:tc>
          <w:tcPr>
            <w:tcW w:w="5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845D5C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接口业务数据</w:t>
            </w:r>
          </w:p>
        </w:tc>
      </w:tr>
      <w:tr w14:paraId="0104A484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0BA257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request_id</w:t>
            </w:r>
          </w:p>
        </w:tc>
        <w:tc>
          <w:tcPr>
            <w:tcW w:w="15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8B484C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String(UUID)</w:t>
            </w:r>
          </w:p>
        </w:tc>
        <w:tc>
          <w:tcPr>
            <w:tcW w:w="536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789DBF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全链路请求标识</w:t>
            </w:r>
          </w:p>
        </w:tc>
      </w:tr>
      <w:tr w14:paraId="6088785E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92BE75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data.items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7073F3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Array&lt;Object&gt;</w:t>
            </w:r>
          </w:p>
        </w:tc>
        <w:tc>
          <w:tcPr>
            <w:tcW w:w="5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314125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历史记录列表</w:t>
            </w:r>
          </w:p>
        </w:tc>
      </w:tr>
      <w:tr w14:paraId="01FB6C9F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649D64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data.items[].history_id</w:t>
            </w:r>
          </w:p>
        </w:tc>
        <w:tc>
          <w:tcPr>
            <w:tcW w:w="15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4C4D78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String</w:t>
            </w:r>
          </w:p>
        </w:tc>
        <w:tc>
          <w:tcPr>
            <w:tcW w:w="536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834DF6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历史记录编号</w:t>
            </w:r>
          </w:p>
        </w:tc>
      </w:tr>
      <w:tr w14:paraId="379CC294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73360A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data.items[].query_text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BBD24C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String</w:t>
            </w:r>
          </w:p>
        </w:tc>
        <w:tc>
          <w:tcPr>
            <w:tcW w:w="5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3D985A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原自然语言问题</w:t>
            </w:r>
          </w:p>
        </w:tc>
      </w:tr>
      <w:tr w14:paraId="2EC32CCC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4B1AEC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data.items[].sql_summary</w:t>
            </w:r>
          </w:p>
        </w:tc>
        <w:tc>
          <w:tcPr>
            <w:tcW w:w="15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1C35B5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String/Null</w:t>
            </w:r>
          </w:p>
        </w:tc>
        <w:tc>
          <w:tcPr>
            <w:tcW w:w="536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9C736E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受控SQL摘要，不返回敏感常量</w:t>
            </w:r>
          </w:p>
        </w:tc>
      </w:tr>
      <w:tr w14:paraId="127429AA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EF87D9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data.items[].result_summary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4064D3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String</w:t>
            </w:r>
          </w:p>
        </w:tc>
        <w:tc>
          <w:tcPr>
            <w:tcW w:w="5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76BE6C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已脱敏结果摘要</w:t>
            </w:r>
          </w:p>
        </w:tc>
      </w:tr>
      <w:tr w14:paraId="0F523B29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E22D64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data.total</w:t>
            </w:r>
          </w:p>
        </w:tc>
        <w:tc>
          <w:tcPr>
            <w:tcW w:w="15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A0E021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Long</w:t>
            </w:r>
          </w:p>
        </w:tc>
        <w:tc>
          <w:tcPr>
            <w:tcW w:w="536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F2FAC4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总记录数</w:t>
            </w:r>
          </w:p>
        </w:tc>
      </w:tr>
      <w:tr w14:paraId="73E56325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E3A813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data.page_no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F313B0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Integer</w:t>
            </w:r>
          </w:p>
        </w:tc>
        <w:tc>
          <w:tcPr>
            <w:tcW w:w="5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89C1D9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当前页码</w:t>
            </w:r>
          </w:p>
        </w:tc>
      </w:tr>
    </w:tbl>
    <w:p w14:paraId="3528E7F1">
      <w:pPr>
        <w:spacing w:after="40"/>
      </w:pPr>
    </w:p>
    <w:p w14:paraId="1355FDD7">
      <w:pPr>
        <w:pStyle w:val="5"/>
      </w:pPr>
      <w:r>
        <w:t>8.2.8 历史查询删除接口</w:t>
      </w:r>
    </w:p>
    <w:p w14:paraId="4C7BEA22">
      <w:pPr>
        <w:spacing w:after="60"/>
      </w:pPr>
      <w:r>
        <w:rPr>
          <w:rFonts w:ascii="Calibri" w:hAnsi="Calibri" w:eastAsia="微软雅黑"/>
          <w:b/>
          <w:color w:val="0B2545"/>
          <w:sz w:val="20"/>
        </w:rPr>
        <w:t>接口编号：</w:t>
      </w:r>
      <w:r>
        <w:rPr>
          <w:rFonts w:ascii="Calibri" w:hAnsi="Calibri" w:eastAsia="微软雅黑"/>
          <w:sz w:val="20"/>
        </w:rPr>
        <w:t>FE-08</w:t>
      </w:r>
    </w:p>
    <w:p w14:paraId="1C3E0428">
      <w:pPr>
        <w:spacing w:after="60"/>
      </w:pPr>
      <w:r>
        <w:rPr>
          <w:rFonts w:ascii="Calibri" w:hAnsi="Calibri" w:eastAsia="微软雅黑"/>
          <w:b/>
          <w:color w:val="0B2545"/>
          <w:sz w:val="20"/>
        </w:rPr>
        <w:t>功能说明：</w:t>
      </w:r>
      <w:r>
        <w:rPr>
          <w:rFonts w:ascii="Calibri" w:hAnsi="Calibri" w:eastAsia="微软雅黑"/>
          <w:sz w:val="20"/>
        </w:rPr>
        <w:t>删除当前客户经理可管理的历史展示记录，不删除法定审计日志。</w:t>
      </w:r>
    </w:p>
    <w:tbl>
      <w:tblPr>
        <w:tblStyle w:val="33"/>
        <w:tblW w:w="9360" w:type="dxa"/>
        <w:tblInd w:w="120" w:type="dxa"/>
        <w:tblBorders>
          <w:top w:val="single" w:color="B8C4D1" w:sz="6" w:space="0"/>
          <w:left w:val="single" w:color="B8C4D1" w:sz="6" w:space="0"/>
          <w:bottom w:val="single" w:color="B8C4D1" w:sz="6" w:space="0"/>
          <w:right w:val="single" w:color="B8C4D1" w:sz="6" w:space="0"/>
          <w:insideH w:val="single" w:color="B8C4D1" w:sz="6" w:space="0"/>
          <w:insideV w:val="single" w:color="B8C4D1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00"/>
        <w:gridCol w:w="2100"/>
        <w:gridCol w:w="1500"/>
        <w:gridCol w:w="3660"/>
      </w:tblGrid>
      <w:tr w14:paraId="513F0309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1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689CFA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17"/>
              </w:rPr>
              <w:t>调用方</w:t>
            </w:r>
          </w:p>
        </w:tc>
        <w:tc>
          <w:tcPr>
            <w:tcW w:w="21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6A7E93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17"/>
              </w:rPr>
              <w:t>被调用方</w:t>
            </w:r>
          </w:p>
        </w:tc>
        <w:tc>
          <w:tcPr>
            <w:tcW w:w="1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83B5D7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17"/>
              </w:rPr>
              <w:t>请求方式</w:t>
            </w:r>
          </w:p>
        </w:tc>
        <w:tc>
          <w:tcPr>
            <w:tcW w:w="36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1B774B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17"/>
              </w:rPr>
              <w:t>URL路径</w:t>
            </w:r>
          </w:p>
        </w:tc>
      </w:tr>
      <w:tr w14:paraId="47D6CB56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24C3FD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7"/>
              </w:rPr>
              <w:t>客户经理工作台/历史查询记录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E8445D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7"/>
              </w:rPr>
              <w:t>接入层历史记录模块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AC41A1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7"/>
              </w:rPr>
              <w:t>DELETE</w:t>
            </w:r>
          </w:p>
        </w:tc>
        <w:tc>
          <w:tcPr>
            <w:tcW w:w="3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DABCEA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7"/>
              </w:rPr>
              <w:t>/api/v1/query-history/{history_id}</w:t>
            </w:r>
          </w:p>
        </w:tc>
      </w:tr>
    </w:tbl>
    <w:p w14:paraId="12B66BBF">
      <w:pPr>
        <w:spacing w:after="40"/>
      </w:pPr>
    </w:p>
    <w:p w14:paraId="1253C8C7">
      <w:pPr>
        <w:pStyle w:val="6"/>
      </w:pPr>
      <w:r>
        <w:t>请求参数</w:t>
      </w:r>
    </w:p>
    <w:tbl>
      <w:tblPr>
        <w:tblStyle w:val="33"/>
        <w:tblW w:w="9360" w:type="dxa"/>
        <w:tblInd w:w="120" w:type="dxa"/>
        <w:tblBorders>
          <w:top w:val="single" w:color="B8C4D1" w:sz="6" w:space="0"/>
          <w:left w:val="single" w:color="B8C4D1" w:sz="6" w:space="0"/>
          <w:bottom w:val="single" w:color="B8C4D1" w:sz="6" w:space="0"/>
          <w:right w:val="single" w:color="B8C4D1" w:sz="6" w:space="0"/>
          <w:insideH w:val="single" w:color="B8C4D1" w:sz="6" w:space="0"/>
          <w:insideV w:val="single" w:color="B8C4D1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0"/>
        <w:gridCol w:w="1170"/>
        <w:gridCol w:w="930"/>
        <w:gridCol w:w="1000"/>
        <w:gridCol w:w="4540"/>
      </w:tblGrid>
      <w:tr w14:paraId="7A13A94F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7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0BCB6E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17"/>
              </w:rPr>
              <w:t>参数名称</w:t>
            </w:r>
          </w:p>
        </w:tc>
        <w:tc>
          <w:tcPr>
            <w:tcW w:w="117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79B974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17"/>
              </w:rPr>
              <w:t>类型</w:t>
            </w:r>
          </w:p>
        </w:tc>
        <w:tc>
          <w:tcPr>
            <w:tcW w:w="93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E2ECFC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17"/>
              </w:rPr>
              <w:t>位置</w:t>
            </w:r>
          </w:p>
        </w:tc>
        <w:tc>
          <w:tcPr>
            <w:tcW w:w="10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FCE18C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17"/>
              </w:rPr>
              <w:t>是否必填</w:t>
            </w:r>
          </w:p>
        </w:tc>
        <w:tc>
          <w:tcPr>
            <w:tcW w:w="45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D8891C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17"/>
              </w:rPr>
              <w:t>说明</w:t>
            </w:r>
          </w:p>
        </w:tc>
      </w:tr>
      <w:tr w14:paraId="192DB5BA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239447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Authorization</w:t>
            </w:r>
          </w:p>
        </w:tc>
        <w:tc>
          <w:tcPr>
            <w:tcW w:w="11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53A113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String</w:t>
            </w:r>
          </w:p>
        </w:tc>
        <w:tc>
          <w:tcPr>
            <w:tcW w:w="9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B1D21E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Header</w:t>
            </w:r>
          </w:p>
        </w:tc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760092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是</w:t>
            </w:r>
          </w:p>
        </w:tc>
        <w:tc>
          <w:tcPr>
            <w:tcW w:w="45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FC6C1D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Bearer {JWT}；登录接口除外</w:t>
            </w:r>
          </w:p>
        </w:tc>
      </w:tr>
      <w:tr w14:paraId="6361505A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5600B7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Idempotency-Key</w:t>
            </w:r>
          </w:p>
        </w:tc>
        <w:tc>
          <w:tcPr>
            <w:tcW w:w="117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DB82DC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String(UUID)</w:t>
            </w:r>
          </w:p>
        </w:tc>
        <w:tc>
          <w:tcPr>
            <w:tcW w:w="93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F32F14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Header</w:t>
            </w:r>
          </w:p>
        </w:tc>
        <w:tc>
          <w:tcPr>
            <w:tcW w:w="10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26BF30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是</w:t>
            </w:r>
          </w:p>
        </w:tc>
        <w:tc>
          <w:tcPr>
            <w:tcW w:w="454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409557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非GET接口幂等键，24小时内同主体同资源唯一</w:t>
            </w:r>
          </w:p>
        </w:tc>
      </w:tr>
      <w:tr w14:paraId="1AC1386B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768924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X-Request-ID</w:t>
            </w:r>
          </w:p>
        </w:tc>
        <w:tc>
          <w:tcPr>
            <w:tcW w:w="11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0FADC5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String(UUID)</w:t>
            </w:r>
          </w:p>
        </w:tc>
        <w:tc>
          <w:tcPr>
            <w:tcW w:w="9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E12496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Header</w:t>
            </w:r>
          </w:p>
        </w:tc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7B7DDE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否</w:t>
            </w:r>
          </w:p>
        </w:tc>
        <w:tc>
          <w:tcPr>
            <w:tcW w:w="45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0AF34E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调用方请求标识；缺省时由接入层生成</w:t>
            </w:r>
          </w:p>
        </w:tc>
      </w:tr>
      <w:tr w14:paraId="28012E7F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E95BA1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history_id</w:t>
            </w:r>
          </w:p>
        </w:tc>
        <w:tc>
          <w:tcPr>
            <w:tcW w:w="117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C16F39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String</w:t>
            </w:r>
          </w:p>
        </w:tc>
        <w:tc>
          <w:tcPr>
            <w:tcW w:w="93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3CAD32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Path</w:t>
            </w:r>
          </w:p>
        </w:tc>
        <w:tc>
          <w:tcPr>
            <w:tcW w:w="10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E788C0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是</w:t>
            </w:r>
          </w:p>
        </w:tc>
        <w:tc>
          <w:tcPr>
            <w:tcW w:w="454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0A12B3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历史记录编号</w:t>
            </w:r>
          </w:p>
        </w:tc>
      </w:tr>
    </w:tbl>
    <w:p w14:paraId="517BD029">
      <w:pPr>
        <w:spacing w:after="40"/>
      </w:pPr>
    </w:p>
    <w:p w14:paraId="3A44A18E">
      <w:pPr>
        <w:pStyle w:val="6"/>
      </w:pPr>
      <w:r>
        <w:t>返回参数</w:t>
      </w:r>
    </w:p>
    <w:tbl>
      <w:tblPr>
        <w:tblStyle w:val="33"/>
        <w:tblW w:w="9360" w:type="dxa"/>
        <w:tblInd w:w="120" w:type="dxa"/>
        <w:tblBorders>
          <w:top w:val="single" w:color="B8C4D1" w:sz="6" w:space="0"/>
          <w:left w:val="single" w:color="B8C4D1" w:sz="6" w:space="0"/>
          <w:bottom w:val="single" w:color="B8C4D1" w:sz="6" w:space="0"/>
          <w:right w:val="single" w:color="B8C4D1" w:sz="6" w:space="0"/>
          <w:insideH w:val="single" w:color="B8C4D1" w:sz="6" w:space="0"/>
          <w:insideV w:val="single" w:color="B8C4D1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00"/>
        <w:gridCol w:w="1500"/>
        <w:gridCol w:w="5360"/>
      </w:tblGrid>
      <w:tr w14:paraId="316FCAEE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156BC8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17"/>
              </w:rPr>
              <w:t>参数名称</w:t>
            </w:r>
          </w:p>
        </w:tc>
        <w:tc>
          <w:tcPr>
            <w:tcW w:w="1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8ED86B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17"/>
              </w:rPr>
              <w:t>类型</w:t>
            </w:r>
          </w:p>
        </w:tc>
        <w:tc>
          <w:tcPr>
            <w:tcW w:w="53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EE9CDF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17"/>
              </w:rPr>
              <w:t>说明</w:t>
            </w:r>
          </w:p>
        </w:tc>
      </w:tr>
      <w:tr w14:paraId="3A1D3B50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61180F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code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330B76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Integer</w:t>
            </w:r>
          </w:p>
        </w:tc>
        <w:tc>
          <w:tcPr>
            <w:tcW w:w="5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7E9063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业务码；成功为0，失败为六位业务错误码</w:t>
            </w:r>
          </w:p>
        </w:tc>
      </w:tr>
      <w:tr w14:paraId="3F416CFF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35E224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message</w:t>
            </w:r>
          </w:p>
        </w:tc>
        <w:tc>
          <w:tcPr>
            <w:tcW w:w="15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E495BF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String</w:t>
            </w:r>
          </w:p>
        </w:tc>
        <w:tc>
          <w:tcPr>
            <w:tcW w:w="536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AB76DD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处理结果说明</w:t>
            </w:r>
          </w:p>
        </w:tc>
      </w:tr>
      <w:tr w14:paraId="1A9D67A3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8F1EE6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data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9A2E1B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Object/Array/Null</w:t>
            </w:r>
          </w:p>
        </w:tc>
        <w:tc>
          <w:tcPr>
            <w:tcW w:w="5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7FBAF8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接口业务数据</w:t>
            </w:r>
          </w:p>
        </w:tc>
      </w:tr>
      <w:tr w14:paraId="56C56D2D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A72014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request_id</w:t>
            </w:r>
          </w:p>
        </w:tc>
        <w:tc>
          <w:tcPr>
            <w:tcW w:w="15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CDBF19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String(UUID)</w:t>
            </w:r>
          </w:p>
        </w:tc>
        <w:tc>
          <w:tcPr>
            <w:tcW w:w="536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85BB86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全链路请求标识</w:t>
            </w:r>
          </w:p>
        </w:tc>
      </w:tr>
      <w:tr w14:paraId="16EABFC2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6A4DC4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data.history_id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4A2126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String</w:t>
            </w:r>
          </w:p>
        </w:tc>
        <w:tc>
          <w:tcPr>
            <w:tcW w:w="5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49FAC5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已删除的历史记录编号</w:t>
            </w:r>
          </w:p>
        </w:tc>
      </w:tr>
      <w:tr w14:paraId="650B9212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4E5FE2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data.deleted</w:t>
            </w:r>
          </w:p>
        </w:tc>
        <w:tc>
          <w:tcPr>
            <w:tcW w:w="15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CC664A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Boolean</w:t>
            </w:r>
          </w:p>
        </w:tc>
        <w:tc>
          <w:tcPr>
            <w:tcW w:w="536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08778D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是否删除成功</w:t>
            </w:r>
          </w:p>
        </w:tc>
      </w:tr>
    </w:tbl>
    <w:p w14:paraId="495BA010">
      <w:pPr>
        <w:spacing w:after="40"/>
      </w:pPr>
    </w:p>
    <w:p w14:paraId="69044264">
      <w:pPr>
        <w:pStyle w:val="5"/>
      </w:pPr>
      <w:r>
        <w:t>8.2.9 客户信息展示接口</w:t>
      </w:r>
    </w:p>
    <w:p w14:paraId="663E1564">
      <w:pPr>
        <w:spacing w:after="60"/>
      </w:pPr>
      <w:r>
        <w:rPr>
          <w:rFonts w:ascii="Calibri" w:hAnsi="Calibri" w:eastAsia="微软雅黑"/>
          <w:b/>
          <w:color w:val="0B2545"/>
          <w:sz w:val="20"/>
        </w:rPr>
        <w:t>接口编号：</w:t>
      </w:r>
      <w:r>
        <w:rPr>
          <w:rFonts w:ascii="Calibri" w:hAnsi="Calibri" w:eastAsia="微软雅黑"/>
          <w:sz w:val="20"/>
        </w:rPr>
        <w:t>FE-09</w:t>
      </w:r>
    </w:p>
    <w:p w14:paraId="0FEBE1FB">
      <w:pPr>
        <w:spacing w:after="60"/>
      </w:pPr>
      <w:r>
        <w:rPr>
          <w:rFonts w:ascii="Calibri" w:hAnsi="Calibri" w:eastAsia="微软雅黑"/>
          <w:b/>
          <w:color w:val="0B2545"/>
          <w:sz w:val="20"/>
        </w:rPr>
        <w:t>功能说明：</w:t>
      </w:r>
      <w:r>
        <w:rPr>
          <w:rFonts w:ascii="Calibri" w:hAnsi="Calibri" w:eastAsia="微软雅黑"/>
          <w:sz w:val="20"/>
        </w:rPr>
        <w:t>返回单个授权客户的360概览、持仓、交易摘要和营销响应信息。</w:t>
      </w:r>
    </w:p>
    <w:tbl>
      <w:tblPr>
        <w:tblStyle w:val="33"/>
        <w:tblW w:w="9360" w:type="dxa"/>
        <w:tblInd w:w="120" w:type="dxa"/>
        <w:tblBorders>
          <w:top w:val="single" w:color="B8C4D1" w:sz="6" w:space="0"/>
          <w:left w:val="single" w:color="B8C4D1" w:sz="6" w:space="0"/>
          <w:bottom w:val="single" w:color="B8C4D1" w:sz="6" w:space="0"/>
          <w:right w:val="single" w:color="B8C4D1" w:sz="6" w:space="0"/>
          <w:insideH w:val="single" w:color="B8C4D1" w:sz="6" w:space="0"/>
          <w:insideV w:val="single" w:color="B8C4D1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00"/>
        <w:gridCol w:w="2100"/>
        <w:gridCol w:w="1500"/>
        <w:gridCol w:w="3660"/>
      </w:tblGrid>
      <w:tr w14:paraId="113CA523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1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73D992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17"/>
              </w:rPr>
              <w:t>调用方</w:t>
            </w:r>
          </w:p>
        </w:tc>
        <w:tc>
          <w:tcPr>
            <w:tcW w:w="21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594660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17"/>
              </w:rPr>
              <w:t>被调用方</w:t>
            </w:r>
          </w:p>
        </w:tc>
        <w:tc>
          <w:tcPr>
            <w:tcW w:w="1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D00A23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17"/>
              </w:rPr>
              <w:t>请求方式</w:t>
            </w:r>
          </w:p>
        </w:tc>
        <w:tc>
          <w:tcPr>
            <w:tcW w:w="36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93F397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17"/>
              </w:rPr>
              <w:t>URL路径</w:t>
            </w:r>
          </w:p>
        </w:tc>
      </w:tr>
      <w:tr w14:paraId="4DA816B9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C3FF66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7"/>
              </w:rPr>
              <w:t>客户经理工作台/客户信息展示区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A75873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7"/>
              </w:rPr>
              <w:t>接入层客户展示模块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F7654B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7"/>
              </w:rPr>
              <w:t>GET</w:t>
            </w:r>
          </w:p>
        </w:tc>
        <w:tc>
          <w:tcPr>
            <w:tcW w:w="3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3822FF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7"/>
              </w:rPr>
              <w:t>/api/v1/customers/{customer_id}/profile</w:t>
            </w:r>
          </w:p>
        </w:tc>
      </w:tr>
    </w:tbl>
    <w:p w14:paraId="6D63DEF7">
      <w:pPr>
        <w:spacing w:after="40"/>
      </w:pPr>
    </w:p>
    <w:p w14:paraId="48BEF606">
      <w:pPr>
        <w:pStyle w:val="6"/>
      </w:pPr>
      <w:r>
        <w:t>请求参数</w:t>
      </w:r>
    </w:p>
    <w:tbl>
      <w:tblPr>
        <w:tblStyle w:val="33"/>
        <w:tblW w:w="9360" w:type="dxa"/>
        <w:tblInd w:w="120" w:type="dxa"/>
        <w:tblBorders>
          <w:top w:val="single" w:color="B8C4D1" w:sz="6" w:space="0"/>
          <w:left w:val="single" w:color="B8C4D1" w:sz="6" w:space="0"/>
          <w:bottom w:val="single" w:color="B8C4D1" w:sz="6" w:space="0"/>
          <w:right w:val="single" w:color="B8C4D1" w:sz="6" w:space="0"/>
          <w:insideH w:val="single" w:color="B8C4D1" w:sz="6" w:space="0"/>
          <w:insideV w:val="single" w:color="B8C4D1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0"/>
        <w:gridCol w:w="1170"/>
        <w:gridCol w:w="930"/>
        <w:gridCol w:w="1000"/>
        <w:gridCol w:w="4540"/>
      </w:tblGrid>
      <w:tr w14:paraId="581A6290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7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A24F5A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17"/>
              </w:rPr>
              <w:t>参数名称</w:t>
            </w:r>
          </w:p>
        </w:tc>
        <w:tc>
          <w:tcPr>
            <w:tcW w:w="117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79DC61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17"/>
              </w:rPr>
              <w:t>类型</w:t>
            </w:r>
          </w:p>
        </w:tc>
        <w:tc>
          <w:tcPr>
            <w:tcW w:w="93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8069F2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17"/>
              </w:rPr>
              <w:t>位置</w:t>
            </w:r>
          </w:p>
        </w:tc>
        <w:tc>
          <w:tcPr>
            <w:tcW w:w="10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828879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17"/>
              </w:rPr>
              <w:t>是否必填</w:t>
            </w:r>
          </w:p>
        </w:tc>
        <w:tc>
          <w:tcPr>
            <w:tcW w:w="45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9BC70E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17"/>
              </w:rPr>
              <w:t>说明</w:t>
            </w:r>
          </w:p>
        </w:tc>
      </w:tr>
      <w:tr w14:paraId="1D1AA19E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BB2181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Authorization</w:t>
            </w:r>
          </w:p>
        </w:tc>
        <w:tc>
          <w:tcPr>
            <w:tcW w:w="11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4C9440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String</w:t>
            </w:r>
          </w:p>
        </w:tc>
        <w:tc>
          <w:tcPr>
            <w:tcW w:w="9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579ECD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Header</w:t>
            </w:r>
          </w:p>
        </w:tc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35D44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是</w:t>
            </w:r>
          </w:p>
        </w:tc>
        <w:tc>
          <w:tcPr>
            <w:tcW w:w="45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C2B81D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Bearer JWT</w:t>
            </w:r>
          </w:p>
        </w:tc>
      </w:tr>
      <w:tr w14:paraId="533BE36F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5819CC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customer_id</w:t>
            </w:r>
          </w:p>
        </w:tc>
        <w:tc>
          <w:tcPr>
            <w:tcW w:w="117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A07363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String</w:t>
            </w:r>
          </w:p>
        </w:tc>
        <w:tc>
          <w:tcPr>
            <w:tcW w:w="93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35E4B2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Path</w:t>
            </w:r>
          </w:p>
        </w:tc>
        <w:tc>
          <w:tcPr>
            <w:tcW w:w="10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4B737C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是</w:t>
            </w:r>
          </w:p>
        </w:tc>
        <w:tc>
          <w:tcPr>
            <w:tcW w:w="454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BF8F23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脱敏全局客户标识</w:t>
            </w:r>
          </w:p>
        </w:tc>
      </w:tr>
      <w:tr w14:paraId="204A7F88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051A62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sections</w:t>
            </w:r>
          </w:p>
        </w:tc>
        <w:tc>
          <w:tcPr>
            <w:tcW w:w="11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D32B2E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Array&lt;String&gt;</w:t>
            </w:r>
          </w:p>
        </w:tc>
        <w:tc>
          <w:tcPr>
            <w:tcW w:w="9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44A5BB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Query</w:t>
            </w:r>
          </w:p>
        </w:tc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0F9802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否</w:t>
            </w:r>
          </w:p>
        </w:tc>
        <w:tc>
          <w:tcPr>
            <w:tcW w:w="45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1AB1C3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BASIC/HOLDINGS/TRANSACTIONS/MARKETING；默认BASIC</w:t>
            </w:r>
          </w:p>
        </w:tc>
      </w:tr>
      <w:tr w14:paraId="35E6E085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647CAE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snapshot_dt</w:t>
            </w:r>
          </w:p>
        </w:tc>
        <w:tc>
          <w:tcPr>
            <w:tcW w:w="117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58CC0B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String(Date)</w:t>
            </w:r>
          </w:p>
        </w:tc>
        <w:tc>
          <w:tcPr>
            <w:tcW w:w="93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7C7FA0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Query</w:t>
            </w:r>
          </w:p>
        </w:tc>
        <w:tc>
          <w:tcPr>
            <w:tcW w:w="10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264E4A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否</w:t>
            </w:r>
          </w:p>
        </w:tc>
        <w:tc>
          <w:tcPr>
            <w:tcW w:w="454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0DD00A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指定已发布快照日；默认最新有效快照</w:t>
            </w:r>
          </w:p>
        </w:tc>
      </w:tr>
    </w:tbl>
    <w:p w14:paraId="30BFAC87">
      <w:pPr>
        <w:spacing w:after="40"/>
      </w:pPr>
    </w:p>
    <w:p w14:paraId="0195AD60">
      <w:pPr>
        <w:pStyle w:val="6"/>
      </w:pPr>
      <w:r>
        <w:t>返回参数</w:t>
      </w:r>
    </w:p>
    <w:tbl>
      <w:tblPr>
        <w:tblStyle w:val="33"/>
        <w:tblW w:w="9360" w:type="dxa"/>
        <w:tblInd w:w="120" w:type="dxa"/>
        <w:tblBorders>
          <w:top w:val="single" w:color="B8C4D1" w:sz="6" w:space="0"/>
          <w:left w:val="single" w:color="B8C4D1" w:sz="6" w:space="0"/>
          <w:bottom w:val="single" w:color="B8C4D1" w:sz="6" w:space="0"/>
          <w:right w:val="single" w:color="B8C4D1" w:sz="6" w:space="0"/>
          <w:insideH w:val="single" w:color="B8C4D1" w:sz="6" w:space="0"/>
          <w:insideV w:val="single" w:color="B8C4D1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00"/>
        <w:gridCol w:w="1500"/>
        <w:gridCol w:w="5360"/>
      </w:tblGrid>
      <w:tr w14:paraId="6624C985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D146E9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17"/>
              </w:rPr>
              <w:t>参数名称</w:t>
            </w:r>
          </w:p>
        </w:tc>
        <w:tc>
          <w:tcPr>
            <w:tcW w:w="1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8A9AD4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17"/>
              </w:rPr>
              <w:t>类型</w:t>
            </w:r>
          </w:p>
        </w:tc>
        <w:tc>
          <w:tcPr>
            <w:tcW w:w="53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5C86AA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17"/>
              </w:rPr>
              <w:t>说明</w:t>
            </w:r>
          </w:p>
        </w:tc>
      </w:tr>
      <w:tr w14:paraId="456B4AE9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5A4BDF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code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A1F488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Integer</w:t>
            </w:r>
          </w:p>
        </w:tc>
        <w:tc>
          <w:tcPr>
            <w:tcW w:w="5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FB7AB5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业务码；成功为0，失败为六位业务错误码</w:t>
            </w:r>
          </w:p>
        </w:tc>
      </w:tr>
      <w:tr w14:paraId="3AEDE30D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08A275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message</w:t>
            </w:r>
          </w:p>
        </w:tc>
        <w:tc>
          <w:tcPr>
            <w:tcW w:w="15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366C2E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String</w:t>
            </w:r>
          </w:p>
        </w:tc>
        <w:tc>
          <w:tcPr>
            <w:tcW w:w="536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7282F8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处理结果说明</w:t>
            </w:r>
          </w:p>
        </w:tc>
      </w:tr>
      <w:tr w14:paraId="56182D6F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8A9D3A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data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7AED93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Object/Array/Null</w:t>
            </w:r>
          </w:p>
        </w:tc>
        <w:tc>
          <w:tcPr>
            <w:tcW w:w="5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056423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接口业务数据</w:t>
            </w:r>
          </w:p>
        </w:tc>
      </w:tr>
      <w:tr w14:paraId="28A91603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C16AC6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request_id</w:t>
            </w:r>
          </w:p>
        </w:tc>
        <w:tc>
          <w:tcPr>
            <w:tcW w:w="15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B68265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String(UUID)</w:t>
            </w:r>
          </w:p>
        </w:tc>
        <w:tc>
          <w:tcPr>
            <w:tcW w:w="536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A01831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全链路请求标识</w:t>
            </w:r>
          </w:p>
        </w:tc>
      </w:tr>
      <w:tr w14:paraId="79C38106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BB7275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data.customer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3619A4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Object</w:t>
            </w:r>
          </w:p>
        </w:tc>
        <w:tc>
          <w:tcPr>
            <w:tcW w:w="5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688371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来自vw_customer_360_latest的授权字段</w:t>
            </w:r>
          </w:p>
        </w:tc>
      </w:tr>
      <w:tr w14:paraId="7D1B8152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91080C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data.holdings</w:t>
            </w:r>
          </w:p>
        </w:tc>
        <w:tc>
          <w:tcPr>
            <w:tcW w:w="15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A43EA2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Array&lt;Object&gt;</w:t>
            </w:r>
          </w:p>
        </w:tc>
        <w:tc>
          <w:tcPr>
            <w:tcW w:w="536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B19AD2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来自vw_customer_product_holding_latest</w:t>
            </w:r>
          </w:p>
        </w:tc>
      </w:tr>
      <w:tr w14:paraId="004D64C0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2ACB88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data.transaction_summary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A5D394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Object</w:t>
            </w:r>
          </w:p>
        </w:tc>
        <w:tc>
          <w:tcPr>
            <w:tcW w:w="5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1B8C7A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来自vw_customer_transaction_summary_12m</w:t>
            </w:r>
          </w:p>
        </w:tc>
      </w:tr>
      <w:tr w14:paraId="245D5FA1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80C29D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data.marketing_responses</w:t>
            </w:r>
          </w:p>
        </w:tc>
        <w:tc>
          <w:tcPr>
            <w:tcW w:w="15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BF5BD3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Array&lt;Object&gt;</w:t>
            </w:r>
          </w:p>
        </w:tc>
        <w:tc>
          <w:tcPr>
            <w:tcW w:w="536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B046F3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来自vw_customer_marketing_response</w:t>
            </w:r>
          </w:p>
        </w:tc>
      </w:tr>
      <w:tr w14:paraId="4FCC08E3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357411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data.data_as_of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817A36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String(Date)</w:t>
            </w:r>
          </w:p>
        </w:tc>
        <w:tc>
          <w:tcPr>
            <w:tcW w:w="5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6F9FCC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数据口径日期</w:t>
            </w:r>
          </w:p>
        </w:tc>
      </w:tr>
      <w:tr w14:paraId="1E24BE0A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44B594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data.masking_level</w:t>
            </w:r>
          </w:p>
        </w:tc>
        <w:tc>
          <w:tcPr>
            <w:tcW w:w="15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553862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String</w:t>
            </w:r>
          </w:p>
        </w:tc>
        <w:tc>
          <w:tcPr>
            <w:tcW w:w="536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8C0B41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脱敏等级</w:t>
            </w:r>
          </w:p>
        </w:tc>
      </w:tr>
    </w:tbl>
    <w:p w14:paraId="1D950266">
      <w:pPr>
        <w:spacing w:after="40"/>
      </w:pPr>
    </w:p>
    <w:p w14:paraId="1258D540">
      <w:r>
        <w:br w:type="page"/>
      </w:r>
    </w:p>
    <w:p w14:paraId="0EFEBAA5">
      <w:pPr>
        <w:pStyle w:val="4"/>
      </w:pPr>
      <w:r>
        <w:t>8.3 模块间接口</w:t>
      </w:r>
    </w:p>
    <w:tbl>
      <w:tblPr>
        <w:tblStyle w:val="32"/>
        <w:tblW w:w="9360" w:type="dxa"/>
        <w:tblInd w:w="120" w:type="dxa"/>
        <w:tblBorders>
          <w:top w:val="single" w:color="C7D5E3" w:sz="8" w:space="0"/>
          <w:left w:val="single" w:color="C7D5E3" w:sz="8" w:space="0"/>
          <w:bottom w:val="single" w:color="C7D5E3" w:sz="8" w:space="0"/>
          <w:right w:val="single" w:color="C7D5E3" w:sz="8" w:space="0"/>
          <w:insideH w:val="single" w:color="C7D5E3" w:sz="8" w:space="0"/>
          <w:insideV w:val="single" w:color="C7D5E3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58B6FF66">
        <w:tblPrEx>
          <w:tblBorders>
            <w:top w:val="single" w:color="C7D5E3" w:sz="8" w:space="0"/>
            <w:left w:val="single" w:color="C7D5E3" w:sz="8" w:space="0"/>
            <w:bottom w:val="single" w:color="C7D5E3" w:sz="8" w:space="0"/>
            <w:right w:val="single" w:color="C7D5E3" w:sz="8" w:space="0"/>
            <w:insideH w:val="single" w:color="C7D5E3" w:sz="8" w:space="0"/>
            <w:insideV w:val="single" w:color="C7D5E3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1CED6D">
            <w:pPr>
              <w:spacing w:after="0" w:line="288" w:lineRule="auto"/>
            </w:pPr>
            <w:r>
              <w:rPr>
                <w:rFonts w:ascii="Calibri" w:hAnsi="Calibri" w:eastAsia="微软雅黑"/>
                <w:b/>
                <w:color w:val="0B2545"/>
                <w:sz w:val="19"/>
              </w:rPr>
              <w:t>身份传递：</w:t>
            </w:r>
            <w:r>
              <w:rPr>
                <w:rFonts w:ascii="Calibri" w:hAnsi="Calibri" w:eastAsia="微软雅黑"/>
                <w:color w:val="263238"/>
                <w:sz w:val="19"/>
              </w:rPr>
              <w:t>接入层向核心层传递已验证Principal和DataScope摘要，不传递原始JWT；核心层状态由QueryOrchestrator驱动，其他服务只返回阶段结果。</w:t>
            </w:r>
          </w:p>
        </w:tc>
      </w:tr>
    </w:tbl>
    <w:p w14:paraId="6D6D2B7D">
      <w:pPr>
        <w:spacing w:after="40"/>
      </w:pPr>
    </w:p>
    <w:p w14:paraId="7BB75D34">
      <w:pPr>
        <w:pStyle w:val="5"/>
      </w:pPr>
      <w:r>
        <w:t>8.3.1 接入层与NL2SQL引擎查询编排接口</w:t>
      </w:r>
    </w:p>
    <w:p w14:paraId="6304E4EB">
      <w:pPr>
        <w:spacing w:after="60"/>
      </w:pPr>
      <w:r>
        <w:rPr>
          <w:rFonts w:ascii="Calibri" w:hAnsi="Calibri" w:eastAsia="微软雅黑"/>
          <w:b/>
          <w:color w:val="0B2545"/>
          <w:sz w:val="20"/>
        </w:rPr>
        <w:t>接口编号：</w:t>
      </w:r>
      <w:r>
        <w:rPr>
          <w:rFonts w:ascii="Calibri" w:hAnsi="Calibri" w:eastAsia="微软雅黑"/>
          <w:sz w:val="20"/>
        </w:rPr>
        <w:t>IN-01</w:t>
      </w:r>
    </w:p>
    <w:p w14:paraId="067BC812">
      <w:pPr>
        <w:spacing w:after="60"/>
      </w:pPr>
      <w:r>
        <w:rPr>
          <w:rFonts w:ascii="Calibri" w:hAnsi="Calibri" w:eastAsia="微软雅黑"/>
          <w:b/>
          <w:color w:val="0B2545"/>
          <w:sz w:val="20"/>
        </w:rPr>
        <w:t>功能说明：</w:t>
      </w:r>
      <w:r>
        <w:rPr>
          <w:rFonts w:ascii="Calibri" w:hAnsi="Calibri" w:eastAsia="微软雅黑"/>
          <w:sz w:val="20"/>
        </w:rPr>
        <w:t>接收已认证、已限流且附带DataScope的内部查询请求，创建/恢复QueryContext。</w:t>
      </w:r>
    </w:p>
    <w:tbl>
      <w:tblPr>
        <w:tblStyle w:val="33"/>
        <w:tblW w:w="9360" w:type="dxa"/>
        <w:tblInd w:w="120" w:type="dxa"/>
        <w:tblBorders>
          <w:top w:val="single" w:color="B8C4D1" w:sz="6" w:space="0"/>
          <w:left w:val="single" w:color="B8C4D1" w:sz="6" w:space="0"/>
          <w:bottom w:val="single" w:color="B8C4D1" w:sz="6" w:space="0"/>
          <w:right w:val="single" w:color="B8C4D1" w:sz="6" w:space="0"/>
          <w:insideH w:val="single" w:color="B8C4D1" w:sz="6" w:space="0"/>
          <w:insideV w:val="single" w:color="B8C4D1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00"/>
        <w:gridCol w:w="2100"/>
        <w:gridCol w:w="1500"/>
        <w:gridCol w:w="3660"/>
      </w:tblGrid>
      <w:tr w14:paraId="796BB249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1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B96144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17"/>
              </w:rPr>
              <w:t>调用方</w:t>
            </w:r>
          </w:p>
        </w:tc>
        <w:tc>
          <w:tcPr>
            <w:tcW w:w="21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8945C5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17"/>
              </w:rPr>
              <w:t>被调用方</w:t>
            </w:r>
          </w:p>
        </w:tc>
        <w:tc>
          <w:tcPr>
            <w:tcW w:w="1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D32E60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17"/>
              </w:rPr>
              <w:t>请求方式</w:t>
            </w:r>
          </w:p>
        </w:tc>
        <w:tc>
          <w:tcPr>
            <w:tcW w:w="36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FF1FEF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17"/>
              </w:rPr>
              <w:t>URL路径</w:t>
            </w:r>
          </w:p>
        </w:tc>
      </w:tr>
      <w:tr w14:paraId="16DE7536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313F6C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7"/>
              </w:rPr>
              <w:t>客户经理接入层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5B32E6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7"/>
              </w:rPr>
              <w:t>核心业务层QueryOrchestrator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89BE8B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7"/>
              </w:rPr>
              <w:t>POST</w:t>
            </w:r>
          </w:p>
        </w:tc>
        <w:tc>
          <w:tcPr>
            <w:tcW w:w="3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3993C3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7"/>
              </w:rPr>
              <w:t>/internal/api/v1/nl2sql/queries</w:t>
            </w:r>
          </w:p>
        </w:tc>
      </w:tr>
    </w:tbl>
    <w:p w14:paraId="210BF076">
      <w:pPr>
        <w:spacing w:after="40"/>
      </w:pPr>
    </w:p>
    <w:p w14:paraId="70006850">
      <w:pPr>
        <w:pStyle w:val="6"/>
      </w:pPr>
      <w:r>
        <w:t>请求参数</w:t>
      </w:r>
    </w:p>
    <w:tbl>
      <w:tblPr>
        <w:tblStyle w:val="33"/>
        <w:tblW w:w="9360" w:type="dxa"/>
        <w:tblInd w:w="120" w:type="dxa"/>
        <w:tblBorders>
          <w:top w:val="single" w:color="B8C4D1" w:sz="6" w:space="0"/>
          <w:left w:val="single" w:color="B8C4D1" w:sz="6" w:space="0"/>
          <w:bottom w:val="single" w:color="B8C4D1" w:sz="6" w:space="0"/>
          <w:right w:val="single" w:color="B8C4D1" w:sz="6" w:space="0"/>
          <w:insideH w:val="single" w:color="B8C4D1" w:sz="6" w:space="0"/>
          <w:insideV w:val="single" w:color="B8C4D1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0"/>
        <w:gridCol w:w="1170"/>
        <w:gridCol w:w="930"/>
        <w:gridCol w:w="1000"/>
        <w:gridCol w:w="4540"/>
      </w:tblGrid>
      <w:tr w14:paraId="4CF10D80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7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905CB1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17"/>
              </w:rPr>
              <w:t>参数名称</w:t>
            </w:r>
          </w:p>
        </w:tc>
        <w:tc>
          <w:tcPr>
            <w:tcW w:w="117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BAB9E7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17"/>
              </w:rPr>
              <w:t>类型</w:t>
            </w:r>
          </w:p>
        </w:tc>
        <w:tc>
          <w:tcPr>
            <w:tcW w:w="93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E380A2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17"/>
              </w:rPr>
              <w:t>位置</w:t>
            </w:r>
          </w:p>
        </w:tc>
        <w:tc>
          <w:tcPr>
            <w:tcW w:w="10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2B3242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17"/>
              </w:rPr>
              <w:t>是否必填</w:t>
            </w:r>
          </w:p>
        </w:tc>
        <w:tc>
          <w:tcPr>
            <w:tcW w:w="45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F1E589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17"/>
              </w:rPr>
              <w:t>说明</w:t>
            </w:r>
          </w:p>
        </w:tc>
      </w:tr>
      <w:tr w14:paraId="74CCAF86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4BFE44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X-Principal</w:t>
            </w:r>
          </w:p>
        </w:tc>
        <w:tc>
          <w:tcPr>
            <w:tcW w:w="11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AFF864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String(JSON)</w:t>
            </w:r>
          </w:p>
        </w:tc>
        <w:tc>
          <w:tcPr>
            <w:tcW w:w="9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1524E3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Header</w:t>
            </w:r>
          </w:p>
        </w:tc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FB8C48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是</w:t>
            </w:r>
          </w:p>
        </w:tc>
        <w:tc>
          <w:tcPr>
            <w:tcW w:w="45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ACE30B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经接入层签名的最小身份摘要</w:t>
            </w:r>
          </w:p>
        </w:tc>
      </w:tr>
      <w:tr w14:paraId="25F326EF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E71AE5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X-Data-Scope</w:t>
            </w:r>
          </w:p>
        </w:tc>
        <w:tc>
          <w:tcPr>
            <w:tcW w:w="117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EFCB70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String(JSON)</w:t>
            </w:r>
          </w:p>
        </w:tc>
        <w:tc>
          <w:tcPr>
            <w:tcW w:w="93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2511AD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Header</w:t>
            </w:r>
          </w:p>
        </w:tc>
        <w:tc>
          <w:tcPr>
            <w:tcW w:w="10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8C5432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是</w:t>
            </w:r>
          </w:p>
        </w:tc>
        <w:tc>
          <w:tcPr>
            <w:tcW w:w="454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C9AF79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机构/网点/客户范围摘要</w:t>
            </w:r>
          </w:p>
        </w:tc>
      </w:tr>
      <w:tr w14:paraId="01FB57FE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3A0926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X-Request-ID</w:t>
            </w:r>
          </w:p>
        </w:tc>
        <w:tc>
          <w:tcPr>
            <w:tcW w:w="11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84D50E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String(UUID)</w:t>
            </w:r>
          </w:p>
        </w:tc>
        <w:tc>
          <w:tcPr>
            <w:tcW w:w="9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FF47FE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Header</w:t>
            </w:r>
          </w:p>
        </w:tc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532788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是</w:t>
            </w:r>
          </w:p>
        </w:tc>
        <w:tc>
          <w:tcPr>
            <w:tcW w:w="45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C1E6F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请求标识</w:t>
            </w:r>
          </w:p>
        </w:tc>
      </w:tr>
      <w:tr w14:paraId="62C4AC0D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A6A86C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traceparent</w:t>
            </w:r>
          </w:p>
        </w:tc>
        <w:tc>
          <w:tcPr>
            <w:tcW w:w="117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02C4E2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String</w:t>
            </w:r>
          </w:p>
        </w:tc>
        <w:tc>
          <w:tcPr>
            <w:tcW w:w="93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9AE076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Header</w:t>
            </w:r>
          </w:p>
        </w:tc>
        <w:tc>
          <w:tcPr>
            <w:tcW w:w="10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384787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是</w:t>
            </w:r>
          </w:p>
        </w:tc>
        <w:tc>
          <w:tcPr>
            <w:tcW w:w="454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01D198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W3C链路追踪头</w:t>
            </w:r>
          </w:p>
        </w:tc>
      </w:tr>
      <w:tr w14:paraId="4811257D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0583A3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Idempotency-Key</w:t>
            </w:r>
          </w:p>
        </w:tc>
        <w:tc>
          <w:tcPr>
            <w:tcW w:w="11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97DCDD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String(UUID)</w:t>
            </w:r>
          </w:p>
        </w:tc>
        <w:tc>
          <w:tcPr>
            <w:tcW w:w="9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64256F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Header</w:t>
            </w:r>
          </w:p>
        </w:tc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6B3EC3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是</w:t>
            </w:r>
          </w:p>
        </w:tc>
        <w:tc>
          <w:tcPr>
            <w:tcW w:w="45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CE2214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非GET内部调用幂等键</w:t>
            </w:r>
          </w:p>
        </w:tc>
      </w:tr>
      <w:tr w14:paraId="6908B7A0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132EAD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session_id</w:t>
            </w:r>
          </w:p>
        </w:tc>
        <w:tc>
          <w:tcPr>
            <w:tcW w:w="117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52EE3A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String(UUID)</w:t>
            </w:r>
          </w:p>
        </w:tc>
        <w:tc>
          <w:tcPr>
            <w:tcW w:w="93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E7C3A2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Body</w:t>
            </w:r>
          </w:p>
        </w:tc>
        <w:tc>
          <w:tcPr>
            <w:tcW w:w="10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FFC63C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是</w:t>
            </w:r>
          </w:p>
        </w:tc>
        <w:tc>
          <w:tcPr>
            <w:tcW w:w="454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CBE6C1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会话编号</w:t>
            </w:r>
          </w:p>
        </w:tc>
      </w:tr>
      <w:tr w14:paraId="4B8DF076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22CDD1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query_text</w:t>
            </w:r>
          </w:p>
        </w:tc>
        <w:tc>
          <w:tcPr>
            <w:tcW w:w="11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1BE923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String</w:t>
            </w:r>
          </w:p>
        </w:tc>
        <w:tc>
          <w:tcPr>
            <w:tcW w:w="9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913EC2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Body</w:t>
            </w:r>
          </w:p>
        </w:tc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3DDD87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是</w:t>
            </w:r>
          </w:p>
        </w:tc>
        <w:tc>
          <w:tcPr>
            <w:tcW w:w="45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0856AE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标准化自然语言问题</w:t>
            </w:r>
          </w:p>
        </w:tc>
      </w:tr>
      <w:tr w14:paraId="161C6933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6E15C0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history_context</w:t>
            </w:r>
          </w:p>
        </w:tc>
        <w:tc>
          <w:tcPr>
            <w:tcW w:w="117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283E9C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Array&lt;Object&gt;</w:t>
            </w:r>
          </w:p>
        </w:tc>
        <w:tc>
          <w:tcPr>
            <w:tcW w:w="93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BB76BE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Body</w:t>
            </w:r>
          </w:p>
        </w:tc>
        <w:tc>
          <w:tcPr>
            <w:tcW w:w="10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27849D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否</w:t>
            </w:r>
          </w:p>
        </w:tc>
        <w:tc>
          <w:tcPr>
            <w:tcW w:w="454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6DE6CE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最多保留最近有效轮次的语义摘要</w:t>
            </w:r>
          </w:p>
        </w:tc>
      </w:tr>
      <w:tr w14:paraId="2773C74F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3F63C7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display_preference</w:t>
            </w:r>
          </w:p>
        </w:tc>
        <w:tc>
          <w:tcPr>
            <w:tcW w:w="11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C76074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String</w:t>
            </w:r>
          </w:p>
        </w:tc>
        <w:tc>
          <w:tcPr>
            <w:tcW w:w="9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CEEAC1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Body</w:t>
            </w:r>
          </w:p>
        </w:tc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366983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否</w:t>
            </w:r>
          </w:p>
        </w:tc>
        <w:tc>
          <w:tcPr>
            <w:tcW w:w="45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C5A7D8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AUTO/TABLE/CHART/CARD</w:t>
            </w:r>
          </w:p>
        </w:tc>
      </w:tr>
    </w:tbl>
    <w:p w14:paraId="60A56425">
      <w:pPr>
        <w:spacing w:after="40"/>
      </w:pPr>
    </w:p>
    <w:p w14:paraId="4A8E676B">
      <w:pPr>
        <w:pStyle w:val="6"/>
      </w:pPr>
      <w:r>
        <w:t>返回参数</w:t>
      </w:r>
    </w:p>
    <w:tbl>
      <w:tblPr>
        <w:tblStyle w:val="33"/>
        <w:tblW w:w="9360" w:type="dxa"/>
        <w:tblInd w:w="120" w:type="dxa"/>
        <w:tblBorders>
          <w:top w:val="single" w:color="B8C4D1" w:sz="6" w:space="0"/>
          <w:left w:val="single" w:color="B8C4D1" w:sz="6" w:space="0"/>
          <w:bottom w:val="single" w:color="B8C4D1" w:sz="6" w:space="0"/>
          <w:right w:val="single" w:color="B8C4D1" w:sz="6" w:space="0"/>
          <w:insideH w:val="single" w:color="B8C4D1" w:sz="6" w:space="0"/>
          <w:insideV w:val="single" w:color="B8C4D1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00"/>
        <w:gridCol w:w="1500"/>
        <w:gridCol w:w="5360"/>
      </w:tblGrid>
      <w:tr w14:paraId="6918FD30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702313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17"/>
              </w:rPr>
              <w:t>参数名称</w:t>
            </w:r>
          </w:p>
        </w:tc>
        <w:tc>
          <w:tcPr>
            <w:tcW w:w="1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9054E4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17"/>
              </w:rPr>
              <w:t>类型</w:t>
            </w:r>
          </w:p>
        </w:tc>
        <w:tc>
          <w:tcPr>
            <w:tcW w:w="53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F1A543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17"/>
              </w:rPr>
              <w:t>说明</w:t>
            </w:r>
          </w:p>
        </w:tc>
      </w:tr>
      <w:tr w14:paraId="7E454636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6786E9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code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20C88E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Integer</w:t>
            </w:r>
          </w:p>
        </w:tc>
        <w:tc>
          <w:tcPr>
            <w:tcW w:w="5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235910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业务码；成功为0，失败为六位业务错误码</w:t>
            </w:r>
          </w:p>
        </w:tc>
      </w:tr>
      <w:tr w14:paraId="65ADEC5E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E9E268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message</w:t>
            </w:r>
          </w:p>
        </w:tc>
        <w:tc>
          <w:tcPr>
            <w:tcW w:w="15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A34F7C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String</w:t>
            </w:r>
          </w:p>
        </w:tc>
        <w:tc>
          <w:tcPr>
            <w:tcW w:w="536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E951BB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处理结果说明</w:t>
            </w:r>
          </w:p>
        </w:tc>
      </w:tr>
      <w:tr w14:paraId="46F493EC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8C753B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data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3DE87B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Object/Array/Null</w:t>
            </w:r>
          </w:p>
        </w:tc>
        <w:tc>
          <w:tcPr>
            <w:tcW w:w="5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8FC2D1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接口业务数据</w:t>
            </w:r>
          </w:p>
        </w:tc>
      </w:tr>
      <w:tr w14:paraId="495B5796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A55C63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request_id</w:t>
            </w:r>
          </w:p>
        </w:tc>
        <w:tc>
          <w:tcPr>
            <w:tcW w:w="15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1BC3E8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String(UUID)</w:t>
            </w:r>
          </w:p>
        </w:tc>
        <w:tc>
          <w:tcPr>
            <w:tcW w:w="536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33C441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全链路请求标识</w:t>
            </w:r>
          </w:p>
        </w:tc>
      </w:tr>
      <w:tr w14:paraId="31B81E1F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07C3F5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data.task_id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35041A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String</w:t>
            </w:r>
          </w:p>
        </w:tc>
        <w:tc>
          <w:tcPr>
            <w:tcW w:w="5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D46EDB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查询任务编号</w:t>
            </w:r>
          </w:p>
        </w:tc>
      </w:tr>
      <w:tr w14:paraId="448221DB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467E37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data.status</w:t>
            </w:r>
          </w:p>
        </w:tc>
        <w:tc>
          <w:tcPr>
            <w:tcW w:w="15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84E510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String</w:t>
            </w:r>
          </w:p>
        </w:tc>
        <w:tc>
          <w:tcPr>
            <w:tcW w:w="536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FBBC5C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RECEIVED或已存在任务状态</w:t>
            </w:r>
          </w:p>
        </w:tc>
      </w:tr>
      <w:tr w14:paraId="3A84D8C1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858AFF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data.version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DC8C65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Long</w:t>
            </w:r>
          </w:p>
        </w:tc>
        <w:tc>
          <w:tcPr>
            <w:tcW w:w="5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A70221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状态机乐观锁版本</w:t>
            </w:r>
          </w:p>
        </w:tc>
      </w:tr>
      <w:tr w14:paraId="3B47AD58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6ED885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data.next_action</w:t>
            </w:r>
          </w:p>
        </w:tc>
        <w:tc>
          <w:tcPr>
            <w:tcW w:w="15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AF1376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String</w:t>
            </w:r>
          </w:p>
        </w:tc>
        <w:tc>
          <w:tcPr>
            <w:tcW w:w="536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F521F7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POLL/ASK/CONFIRM/READ_RESULT</w:t>
            </w:r>
          </w:p>
        </w:tc>
      </w:tr>
    </w:tbl>
    <w:p w14:paraId="4DFAAEDF">
      <w:pPr>
        <w:spacing w:after="40"/>
      </w:pPr>
    </w:p>
    <w:p w14:paraId="4D6849FD">
      <w:pPr>
        <w:pStyle w:val="5"/>
      </w:pPr>
      <w:r>
        <w:t>8.3.2 意图识别接口</w:t>
      </w:r>
    </w:p>
    <w:p w14:paraId="4521FD64">
      <w:pPr>
        <w:spacing w:after="60"/>
      </w:pPr>
      <w:r>
        <w:rPr>
          <w:rFonts w:ascii="Calibri" w:hAnsi="Calibri" w:eastAsia="微软雅黑"/>
          <w:b/>
          <w:color w:val="0B2545"/>
          <w:sz w:val="20"/>
        </w:rPr>
        <w:t>接口编号：</w:t>
      </w:r>
      <w:r>
        <w:rPr>
          <w:rFonts w:ascii="Calibri" w:hAnsi="Calibri" w:eastAsia="微软雅黑"/>
          <w:sz w:val="20"/>
        </w:rPr>
        <w:t>IN-02</w:t>
      </w:r>
    </w:p>
    <w:p w14:paraId="056A62E0">
      <w:pPr>
        <w:spacing w:after="60"/>
      </w:pPr>
      <w:r>
        <w:rPr>
          <w:rFonts w:ascii="Calibri" w:hAnsi="Calibri" w:eastAsia="微软雅黑"/>
          <w:b/>
          <w:color w:val="0B2545"/>
          <w:sz w:val="20"/>
        </w:rPr>
        <w:t>功能说明：</w:t>
      </w:r>
      <w:r>
        <w:rPr>
          <w:rFonts w:ascii="Calibri" w:hAnsi="Calibri" w:eastAsia="微软雅黑"/>
          <w:sz w:val="20"/>
        </w:rPr>
        <w:t>识别一级/二级意图、查询对象、指标、条件和置信度。</w:t>
      </w:r>
    </w:p>
    <w:tbl>
      <w:tblPr>
        <w:tblStyle w:val="33"/>
        <w:tblW w:w="9360" w:type="dxa"/>
        <w:tblInd w:w="120" w:type="dxa"/>
        <w:tblBorders>
          <w:top w:val="single" w:color="B8C4D1" w:sz="6" w:space="0"/>
          <w:left w:val="single" w:color="B8C4D1" w:sz="6" w:space="0"/>
          <w:bottom w:val="single" w:color="B8C4D1" w:sz="6" w:space="0"/>
          <w:right w:val="single" w:color="B8C4D1" w:sz="6" w:space="0"/>
          <w:insideH w:val="single" w:color="B8C4D1" w:sz="6" w:space="0"/>
          <w:insideV w:val="single" w:color="B8C4D1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00"/>
        <w:gridCol w:w="2100"/>
        <w:gridCol w:w="1500"/>
        <w:gridCol w:w="3660"/>
      </w:tblGrid>
      <w:tr w14:paraId="759F93E4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1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68FCA0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17"/>
              </w:rPr>
              <w:t>调用方</w:t>
            </w:r>
          </w:p>
        </w:tc>
        <w:tc>
          <w:tcPr>
            <w:tcW w:w="21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83B589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17"/>
              </w:rPr>
              <w:t>被调用方</w:t>
            </w:r>
          </w:p>
        </w:tc>
        <w:tc>
          <w:tcPr>
            <w:tcW w:w="1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BE6DF9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17"/>
              </w:rPr>
              <w:t>请求方式</w:t>
            </w:r>
          </w:p>
        </w:tc>
        <w:tc>
          <w:tcPr>
            <w:tcW w:w="36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EC7D08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17"/>
              </w:rPr>
              <w:t>URL路径</w:t>
            </w:r>
          </w:p>
        </w:tc>
      </w:tr>
      <w:tr w14:paraId="38429BD9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DE6E81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7"/>
              </w:rPr>
              <w:t>QueryOrchestrator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F61F91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7"/>
              </w:rPr>
              <w:t>NL2SQL意图识别服务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1F0BD3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7"/>
              </w:rPr>
              <w:t>POST</w:t>
            </w:r>
          </w:p>
        </w:tc>
        <w:tc>
          <w:tcPr>
            <w:tcW w:w="3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A17ECB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7"/>
              </w:rPr>
              <w:t>/internal/api/v1/intents/analyze</w:t>
            </w:r>
          </w:p>
        </w:tc>
      </w:tr>
    </w:tbl>
    <w:p w14:paraId="063BB9AB">
      <w:pPr>
        <w:spacing w:after="40"/>
      </w:pPr>
    </w:p>
    <w:p w14:paraId="6FA00327">
      <w:pPr>
        <w:pStyle w:val="6"/>
      </w:pPr>
      <w:r>
        <w:t>请求参数</w:t>
      </w:r>
    </w:p>
    <w:tbl>
      <w:tblPr>
        <w:tblStyle w:val="33"/>
        <w:tblW w:w="9360" w:type="dxa"/>
        <w:tblInd w:w="120" w:type="dxa"/>
        <w:tblBorders>
          <w:top w:val="single" w:color="B8C4D1" w:sz="6" w:space="0"/>
          <w:left w:val="single" w:color="B8C4D1" w:sz="6" w:space="0"/>
          <w:bottom w:val="single" w:color="B8C4D1" w:sz="6" w:space="0"/>
          <w:right w:val="single" w:color="B8C4D1" w:sz="6" w:space="0"/>
          <w:insideH w:val="single" w:color="B8C4D1" w:sz="6" w:space="0"/>
          <w:insideV w:val="single" w:color="B8C4D1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0"/>
        <w:gridCol w:w="1170"/>
        <w:gridCol w:w="930"/>
        <w:gridCol w:w="1000"/>
        <w:gridCol w:w="4540"/>
      </w:tblGrid>
      <w:tr w14:paraId="2734AFC3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7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D2C767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17"/>
              </w:rPr>
              <w:t>参数名称</w:t>
            </w:r>
          </w:p>
        </w:tc>
        <w:tc>
          <w:tcPr>
            <w:tcW w:w="117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13A797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17"/>
              </w:rPr>
              <w:t>类型</w:t>
            </w:r>
          </w:p>
        </w:tc>
        <w:tc>
          <w:tcPr>
            <w:tcW w:w="93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0CC0D8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17"/>
              </w:rPr>
              <w:t>位置</w:t>
            </w:r>
          </w:p>
        </w:tc>
        <w:tc>
          <w:tcPr>
            <w:tcW w:w="10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A8E7CF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17"/>
              </w:rPr>
              <w:t>是否必填</w:t>
            </w:r>
          </w:p>
        </w:tc>
        <w:tc>
          <w:tcPr>
            <w:tcW w:w="45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161A56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17"/>
              </w:rPr>
              <w:t>说明</w:t>
            </w:r>
          </w:p>
        </w:tc>
      </w:tr>
      <w:tr w14:paraId="5081F2A6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F324DC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X-Principal</w:t>
            </w:r>
          </w:p>
        </w:tc>
        <w:tc>
          <w:tcPr>
            <w:tcW w:w="11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1FA062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String(JSON)</w:t>
            </w:r>
          </w:p>
        </w:tc>
        <w:tc>
          <w:tcPr>
            <w:tcW w:w="9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24D908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Header</w:t>
            </w:r>
          </w:p>
        </w:tc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D161D3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是</w:t>
            </w:r>
          </w:p>
        </w:tc>
        <w:tc>
          <w:tcPr>
            <w:tcW w:w="45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95E265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经接入层签名的最小身份摘要</w:t>
            </w:r>
          </w:p>
        </w:tc>
      </w:tr>
      <w:tr w14:paraId="21C4DECE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8F01D0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X-Data-Scope</w:t>
            </w:r>
          </w:p>
        </w:tc>
        <w:tc>
          <w:tcPr>
            <w:tcW w:w="117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2ECC65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String(JSON)</w:t>
            </w:r>
          </w:p>
        </w:tc>
        <w:tc>
          <w:tcPr>
            <w:tcW w:w="93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D0B179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Header</w:t>
            </w:r>
          </w:p>
        </w:tc>
        <w:tc>
          <w:tcPr>
            <w:tcW w:w="10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5F4991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是</w:t>
            </w:r>
          </w:p>
        </w:tc>
        <w:tc>
          <w:tcPr>
            <w:tcW w:w="454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6A0ED4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机构/网点/客户范围摘要</w:t>
            </w:r>
          </w:p>
        </w:tc>
      </w:tr>
      <w:tr w14:paraId="7A7FD98D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BF6061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X-Request-ID</w:t>
            </w:r>
          </w:p>
        </w:tc>
        <w:tc>
          <w:tcPr>
            <w:tcW w:w="11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7F919C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String(UUID)</w:t>
            </w:r>
          </w:p>
        </w:tc>
        <w:tc>
          <w:tcPr>
            <w:tcW w:w="9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C538DA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Header</w:t>
            </w:r>
          </w:p>
        </w:tc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A43BE5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是</w:t>
            </w:r>
          </w:p>
        </w:tc>
        <w:tc>
          <w:tcPr>
            <w:tcW w:w="45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6CDB1B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请求标识</w:t>
            </w:r>
          </w:p>
        </w:tc>
      </w:tr>
      <w:tr w14:paraId="0C3D5A40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0B79CF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traceparent</w:t>
            </w:r>
          </w:p>
        </w:tc>
        <w:tc>
          <w:tcPr>
            <w:tcW w:w="117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C543E2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String</w:t>
            </w:r>
          </w:p>
        </w:tc>
        <w:tc>
          <w:tcPr>
            <w:tcW w:w="93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D6DCC6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Header</w:t>
            </w:r>
          </w:p>
        </w:tc>
        <w:tc>
          <w:tcPr>
            <w:tcW w:w="10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CE83FA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是</w:t>
            </w:r>
          </w:p>
        </w:tc>
        <w:tc>
          <w:tcPr>
            <w:tcW w:w="454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5BF08B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W3C链路追踪头</w:t>
            </w:r>
          </w:p>
        </w:tc>
      </w:tr>
      <w:tr w14:paraId="0FCB8472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7C8B08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Idempotency-Key</w:t>
            </w:r>
          </w:p>
        </w:tc>
        <w:tc>
          <w:tcPr>
            <w:tcW w:w="11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305B3E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String(UUID)</w:t>
            </w:r>
          </w:p>
        </w:tc>
        <w:tc>
          <w:tcPr>
            <w:tcW w:w="9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052316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Header</w:t>
            </w:r>
          </w:p>
        </w:tc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6311C1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是</w:t>
            </w:r>
          </w:p>
        </w:tc>
        <w:tc>
          <w:tcPr>
            <w:tcW w:w="45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52EF6F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非GET内部调用幂等键</w:t>
            </w:r>
          </w:p>
        </w:tc>
      </w:tr>
      <w:tr w14:paraId="264ABA01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7F0A46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task_id</w:t>
            </w:r>
          </w:p>
        </w:tc>
        <w:tc>
          <w:tcPr>
            <w:tcW w:w="117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049D44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String</w:t>
            </w:r>
          </w:p>
        </w:tc>
        <w:tc>
          <w:tcPr>
            <w:tcW w:w="93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C93EF3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Body</w:t>
            </w:r>
          </w:p>
        </w:tc>
        <w:tc>
          <w:tcPr>
            <w:tcW w:w="10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975F17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是</w:t>
            </w:r>
          </w:p>
        </w:tc>
        <w:tc>
          <w:tcPr>
            <w:tcW w:w="454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5185FE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查询任务编号</w:t>
            </w:r>
          </w:p>
        </w:tc>
      </w:tr>
      <w:tr w14:paraId="059E2F87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BA2382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query_text</w:t>
            </w:r>
          </w:p>
        </w:tc>
        <w:tc>
          <w:tcPr>
            <w:tcW w:w="11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93C934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String</w:t>
            </w:r>
          </w:p>
        </w:tc>
        <w:tc>
          <w:tcPr>
            <w:tcW w:w="9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6E2D2C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Body</w:t>
            </w:r>
          </w:p>
        </w:tc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FDD828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是</w:t>
            </w:r>
          </w:p>
        </w:tc>
        <w:tc>
          <w:tcPr>
            <w:tcW w:w="45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6EE3BF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用户问题</w:t>
            </w:r>
          </w:p>
        </w:tc>
      </w:tr>
      <w:tr w14:paraId="344FD6F2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BF413D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history_context</w:t>
            </w:r>
          </w:p>
        </w:tc>
        <w:tc>
          <w:tcPr>
            <w:tcW w:w="117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A2D1A6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Array&lt;Object&gt;</w:t>
            </w:r>
          </w:p>
        </w:tc>
        <w:tc>
          <w:tcPr>
            <w:tcW w:w="93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98B017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Body</w:t>
            </w:r>
          </w:p>
        </w:tc>
        <w:tc>
          <w:tcPr>
            <w:tcW w:w="10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DEFC25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否</w:t>
            </w:r>
          </w:p>
        </w:tc>
        <w:tc>
          <w:tcPr>
            <w:tcW w:w="454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2D2150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会话语义上下文</w:t>
            </w:r>
          </w:p>
        </w:tc>
      </w:tr>
      <w:tr w14:paraId="3160ACFC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F6BA4D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allowed_domains</w:t>
            </w:r>
          </w:p>
        </w:tc>
        <w:tc>
          <w:tcPr>
            <w:tcW w:w="11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E9046C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Array&lt;String&gt;</w:t>
            </w:r>
          </w:p>
        </w:tc>
        <w:tc>
          <w:tcPr>
            <w:tcW w:w="9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8B5692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Body</w:t>
            </w:r>
          </w:p>
        </w:tc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A4D1C0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是</w:t>
            </w:r>
          </w:p>
        </w:tc>
        <w:tc>
          <w:tcPr>
            <w:tcW w:w="45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46C5DA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允许业务域：CUSTOMER/TRANSACTION/PRODUCT/CAMPAIGN</w:t>
            </w:r>
          </w:p>
        </w:tc>
      </w:tr>
    </w:tbl>
    <w:p w14:paraId="24CE9675">
      <w:pPr>
        <w:spacing w:after="40"/>
      </w:pPr>
    </w:p>
    <w:p w14:paraId="44433B6C">
      <w:pPr>
        <w:pStyle w:val="6"/>
      </w:pPr>
      <w:r>
        <w:t>返回参数</w:t>
      </w:r>
    </w:p>
    <w:tbl>
      <w:tblPr>
        <w:tblStyle w:val="33"/>
        <w:tblW w:w="9360" w:type="dxa"/>
        <w:tblInd w:w="120" w:type="dxa"/>
        <w:tblBorders>
          <w:top w:val="single" w:color="B8C4D1" w:sz="6" w:space="0"/>
          <w:left w:val="single" w:color="B8C4D1" w:sz="6" w:space="0"/>
          <w:bottom w:val="single" w:color="B8C4D1" w:sz="6" w:space="0"/>
          <w:right w:val="single" w:color="B8C4D1" w:sz="6" w:space="0"/>
          <w:insideH w:val="single" w:color="B8C4D1" w:sz="6" w:space="0"/>
          <w:insideV w:val="single" w:color="B8C4D1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00"/>
        <w:gridCol w:w="1500"/>
        <w:gridCol w:w="5360"/>
      </w:tblGrid>
      <w:tr w14:paraId="28F61B62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901EC5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17"/>
              </w:rPr>
              <w:t>参数名称</w:t>
            </w:r>
          </w:p>
        </w:tc>
        <w:tc>
          <w:tcPr>
            <w:tcW w:w="1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5D4F5B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17"/>
              </w:rPr>
              <w:t>类型</w:t>
            </w:r>
          </w:p>
        </w:tc>
        <w:tc>
          <w:tcPr>
            <w:tcW w:w="53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927627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17"/>
              </w:rPr>
              <w:t>说明</w:t>
            </w:r>
          </w:p>
        </w:tc>
      </w:tr>
      <w:tr w14:paraId="2ECEEED8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98885D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code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450545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Integer</w:t>
            </w:r>
          </w:p>
        </w:tc>
        <w:tc>
          <w:tcPr>
            <w:tcW w:w="5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0BE46B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业务码；成功为0，失败为六位业务错误码</w:t>
            </w:r>
          </w:p>
        </w:tc>
      </w:tr>
      <w:tr w14:paraId="47DE0B30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D1132B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message</w:t>
            </w:r>
          </w:p>
        </w:tc>
        <w:tc>
          <w:tcPr>
            <w:tcW w:w="15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6FDB61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String</w:t>
            </w:r>
          </w:p>
        </w:tc>
        <w:tc>
          <w:tcPr>
            <w:tcW w:w="536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FC900B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处理结果说明</w:t>
            </w:r>
          </w:p>
        </w:tc>
      </w:tr>
      <w:tr w14:paraId="71465E1C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D09DF5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data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179B38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Object/Array/Null</w:t>
            </w:r>
          </w:p>
        </w:tc>
        <w:tc>
          <w:tcPr>
            <w:tcW w:w="5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1117EA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接口业务数据</w:t>
            </w:r>
          </w:p>
        </w:tc>
      </w:tr>
      <w:tr w14:paraId="7353F402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B17CB3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request_id</w:t>
            </w:r>
          </w:p>
        </w:tc>
        <w:tc>
          <w:tcPr>
            <w:tcW w:w="15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8934FD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String(UUID)</w:t>
            </w:r>
          </w:p>
        </w:tc>
        <w:tc>
          <w:tcPr>
            <w:tcW w:w="536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6D11BF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全链路请求标识</w:t>
            </w:r>
          </w:p>
        </w:tc>
      </w:tr>
      <w:tr w14:paraId="3C8CC5EB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4F941C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data.primary_intent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2E8BD5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String</w:t>
            </w:r>
          </w:p>
        </w:tc>
        <w:tc>
          <w:tcPr>
            <w:tcW w:w="5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19C1BE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一级意图</w:t>
            </w:r>
          </w:p>
        </w:tc>
      </w:tr>
      <w:tr w14:paraId="2DCD1AB6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2F1117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data.secondary_intent</w:t>
            </w:r>
          </w:p>
        </w:tc>
        <w:tc>
          <w:tcPr>
            <w:tcW w:w="15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BA35F7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String</w:t>
            </w:r>
          </w:p>
        </w:tc>
        <w:tc>
          <w:tcPr>
            <w:tcW w:w="536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C2574C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二级意图</w:t>
            </w:r>
          </w:p>
        </w:tc>
      </w:tr>
      <w:tr w14:paraId="23416180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F40CDB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data.entities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CE08A4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Array&lt;Object&gt;</w:t>
            </w:r>
          </w:p>
        </w:tc>
        <w:tc>
          <w:tcPr>
            <w:tcW w:w="5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CB8ABB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识别出的客户、产品、时间、指标等实体</w:t>
            </w:r>
          </w:p>
        </w:tc>
      </w:tr>
      <w:tr w14:paraId="05382C7D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C3F98A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data.confidence</w:t>
            </w:r>
          </w:p>
        </w:tc>
        <w:tc>
          <w:tcPr>
            <w:tcW w:w="15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6C7815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Decimal</w:t>
            </w:r>
          </w:p>
        </w:tc>
        <w:tc>
          <w:tcPr>
            <w:tcW w:w="536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3873D3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0~1置信度</w:t>
            </w:r>
          </w:p>
        </w:tc>
      </w:tr>
      <w:tr w14:paraId="59C2418B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D95513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data.model_version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874C8C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String</w:t>
            </w:r>
          </w:p>
        </w:tc>
        <w:tc>
          <w:tcPr>
            <w:tcW w:w="5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BA2F2A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模型/规则版本</w:t>
            </w:r>
          </w:p>
        </w:tc>
      </w:tr>
    </w:tbl>
    <w:p w14:paraId="107403F5">
      <w:pPr>
        <w:pStyle w:val="14"/>
        <w:numPr>
          <w:numId w:val="0"/>
        </w:numPr>
        <w:spacing w:after="80" w:line="288" w:lineRule="auto"/>
        <w:ind w:leftChars="0"/>
      </w:pPr>
    </w:p>
    <w:p w14:paraId="747F8042">
      <w:pPr>
        <w:pStyle w:val="5"/>
      </w:pPr>
      <w:r>
        <w:t>8.3.3 业务语义解析与完整性检测接口</w:t>
      </w:r>
    </w:p>
    <w:p w14:paraId="16F9D334">
      <w:pPr>
        <w:spacing w:after="60"/>
      </w:pPr>
      <w:r>
        <w:rPr>
          <w:rFonts w:ascii="Calibri" w:hAnsi="Calibri" w:eastAsia="微软雅黑"/>
          <w:b/>
          <w:color w:val="0B2545"/>
          <w:sz w:val="20"/>
        </w:rPr>
        <w:t>接口编号：</w:t>
      </w:r>
      <w:r>
        <w:rPr>
          <w:rFonts w:ascii="Calibri" w:hAnsi="Calibri" w:eastAsia="微软雅黑"/>
          <w:sz w:val="20"/>
        </w:rPr>
        <w:t>IN-03</w:t>
      </w:r>
    </w:p>
    <w:p w14:paraId="050240BF">
      <w:pPr>
        <w:spacing w:after="60"/>
      </w:pPr>
      <w:r>
        <w:rPr>
          <w:rFonts w:ascii="Calibri" w:hAnsi="Calibri" w:eastAsia="微软雅黑"/>
          <w:b/>
          <w:color w:val="0B2545"/>
          <w:sz w:val="20"/>
        </w:rPr>
        <w:t>功能说明：</w:t>
      </w:r>
      <w:r>
        <w:rPr>
          <w:rFonts w:ascii="Calibri" w:hAnsi="Calibri" w:eastAsia="微软雅黑"/>
          <w:sz w:val="20"/>
        </w:rPr>
        <w:t>将业务术语映射到批准表/字段/视图，检测缺失槽位与矛盾并生成反问。</w:t>
      </w:r>
    </w:p>
    <w:tbl>
      <w:tblPr>
        <w:tblStyle w:val="33"/>
        <w:tblW w:w="9360" w:type="dxa"/>
        <w:tblInd w:w="120" w:type="dxa"/>
        <w:tblBorders>
          <w:top w:val="single" w:color="B8C4D1" w:sz="6" w:space="0"/>
          <w:left w:val="single" w:color="B8C4D1" w:sz="6" w:space="0"/>
          <w:bottom w:val="single" w:color="B8C4D1" w:sz="6" w:space="0"/>
          <w:right w:val="single" w:color="B8C4D1" w:sz="6" w:space="0"/>
          <w:insideH w:val="single" w:color="B8C4D1" w:sz="6" w:space="0"/>
          <w:insideV w:val="single" w:color="B8C4D1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00"/>
        <w:gridCol w:w="2100"/>
        <w:gridCol w:w="1500"/>
        <w:gridCol w:w="3660"/>
      </w:tblGrid>
      <w:tr w14:paraId="4488261F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1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F20798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17"/>
              </w:rPr>
              <w:t>调用方</w:t>
            </w:r>
          </w:p>
        </w:tc>
        <w:tc>
          <w:tcPr>
            <w:tcW w:w="21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C02A85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17"/>
              </w:rPr>
              <w:t>被调用方</w:t>
            </w:r>
          </w:p>
        </w:tc>
        <w:tc>
          <w:tcPr>
            <w:tcW w:w="1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1A0FBE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17"/>
              </w:rPr>
              <w:t>请求方式</w:t>
            </w:r>
          </w:p>
        </w:tc>
        <w:tc>
          <w:tcPr>
            <w:tcW w:w="36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40CBCC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17"/>
              </w:rPr>
              <w:t>URL路径</w:t>
            </w:r>
          </w:p>
        </w:tc>
      </w:tr>
      <w:tr w14:paraId="2BF678C6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51EB44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7"/>
              </w:rPr>
              <w:t>QueryOrchestrator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2C0404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7"/>
              </w:rPr>
              <w:t>语义解析/规则引擎/反向引导生成器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2BAFAA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7"/>
              </w:rPr>
              <w:t>POST</w:t>
            </w:r>
          </w:p>
        </w:tc>
        <w:tc>
          <w:tcPr>
            <w:tcW w:w="3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649660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7"/>
              </w:rPr>
              <w:t>/internal/api/v1/semantics/parse</w:t>
            </w:r>
          </w:p>
        </w:tc>
      </w:tr>
    </w:tbl>
    <w:p w14:paraId="3C244D8B">
      <w:pPr>
        <w:spacing w:after="40"/>
      </w:pPr>
    </w:p>
    <w:p w14:paraId="2C61EA6D">
      <w:pPr>
        <w:pStyle w:val="6"/>
      </w:pPr>
      <w:r>
        <w:t>请求参数</w:t>
      </w:r>
    </w:p>
    <w:tbl>
      <w:tblPr>
        <w:tblStyle w:val="33"/>
        <w:tblW w:w="9360" w:type="dxa"/>
        <w:tblInd w:w="120" w:type="dxa"/>
        <w:tblBorders>
          <w:top w:val="single" w:color="B8C4D1" w:sz="6" w:space="0"/>
          <w:left w:val="single" w:color="B8C4D1" w:sz="6" w:space="0"/>
          <w:bottom w:val="single" w:color="B8C4D1" w:sz="6" w:space="0"/>
          <w:right w:val="single" w:color="B8C4D1" w:sz="6" w:space="0"/>
          <w:insideH w:val="single" w:color="B8C4D1" w:sz="6" w:space="0"/>
          <w:insideV w:val="single" w:color="B8C4D1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0"/>
        <w:gridCol w:w="1170"/>
        <w:gridCol w:w="930"/>
        <w:gridCol w:w="1000"/>
        <w:gridCol w:w="4540"/>
      </w:tblGrid>
      <w:tr w14:paraId="130DF51A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7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C57723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17"/>
              </w:rPr>
              <w:t>参数名称</w:t>
            </w:r>
          </w:p>
        </w:tc>
        <w:tc>
          <w:tcPr>
            <w:tcW w:w="117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10FEAA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17"/>
              </w:rPr>
              <w:t>类型</w:t>
            </w:r>
          </w:p>
        </w:tc>
        <w:tc>
          <w:tcPr>
            <w:tcW w:w="93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413062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17"/>
              </w:rPr>
              <w:t>位置</w:t>
            </w:r>
          </w:p>
        </w:tc>
        <w:tc>
          <w:tcPr>
            <w:tcW w:w="10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0FF465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17"/>
              </w:rPr>
              <w:t>是否必填</w:t>
            </w:r>
          </w:p>
        </w:tc>
        <w:tc>
          <w:tcPr>
            <w:tcW w:w="45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943058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17"/>
              </w:rPr>
              <w:t>说明</w:t>
            </w:r>
          </w:p>
        </w:tc>
      </w:tr>
      <w:tr w14:paraId="2F2FEC5D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B20DD7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X-Principal</w:t>
            </w:r>
          </w:p>
        </w:tc>
        <w:tc>
          <w:tcPr>
            <w:tcW w:w="11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20B3FD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String(JSON)</w:t>
            </w:r>
          </w:p>
        </w:tc>
        <w:tc>
          <w:tcPr>
            <w:tcW w:w="9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4B94A2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Header</w:t>
            </w:r>
          </w:p>
        </w:tc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CCD359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是</w:t>
            </w:r>
          </w:p>
        </w:tc>
        <w:tc>
          <w:tcPr>
            <w:tcW w:w="45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6135DF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经接入层签名的最小身份摘要</w:t>
            </w:r>
          </w:p>
        </w:tc>
      </w:tr>
      <w:tr w14:paraId="2258E088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954580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X-Data-Scope</w:t>
            </w:r>
          </w:p>
        </w:tc>
        <w:tc>
          <w:tcPr>
            <w:tcW w:w="117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58AC60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String(JSON)</w:t>
            </w:r>
          </w:p>
        </w:tc>
        <w:tc>
          <w:tcPr>
            <w:tcW w:w="93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B5A87E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Header</w:t>
            </w:r>
          </w:p>
        </w:tc>
        <w:tc>
          <w:tcPr>
            <w:tcW w:w="10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DFC18C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是</w:t>
            </w:r>
          </w:p>
        </w:tc>
        <w:tc>
          <w:tcPr>
            <w:tcW w:w="454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487887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机构/网点/客户范围摘要</w:t>
            </w:r>
          </w:p>
        </w:tc>
      </w:tr>
      <w:tr w14:paraId="730AE746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A925D2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X-Request-ID</w:t>
            </w:r>
          </w:p>
        </w:tc>
        <w:tc>
          <w:tcPr>
            <w:tcW w:w="11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89681F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String(UUID)</w:t>
            </w:r>
          </w:p>
        </w:tc>
        <w:tc>
          <w:tcPr>
            <w:tcW w:w="9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F99ECE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Header</w:t>
            </w:r>
          </w:p>
        </w:tc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21344E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是</w:t>
            </w:r>
          </w:p>
        </w:tc>
        <w:tc>
          <w:tcPr>
            <w:tcW w:w="45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564CAA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请求标识</w:t>
            </w:r>
          </w:p>
        </w:tc>
      </w:tr>
      <w:tr w14:paraId="69DF4159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D67282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traceparent</w:t>
            </w:r>
          </w:p>
        </w:tc>
        <w:tc>
          <w:tcPr>
            <w:tcW w:w="117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C0EB85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String</w:t>
            </w:r>
          </w:p>
        </w:tc>
        <w:tc>
          <w:tcPr>
            <w:tcW w:w="93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4B6B1D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Header</w:t>
            </w:r>
          </w:p>
        </w:tc>
        <w:tc>
          <w:tcPr>
            <w:tcW w:w="10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F0A3CE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是</w:t>
            </w:r>
          </w:p>
        </w:tc>
        <w:tc>
          <w:tcPr>
            <w:tcW w:w="454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7403EC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W3C链路追踪头</w:t>
            </w:r>
          </w:p>
        </w:tc>
      </w:tr>
      <w:tr w14:paraId="47B37AD1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9F806F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Idempotency-Key</w:t>
            </w:r>
          </w:p>
        </w:tc>
        <w:tc>
          <w:tcPr>
            <w:tcW w:w="11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CC5F77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String(UUID)</w:t>
            </w:r>
          </w:p>
        </w:tc>
        <w:tc>
          <w:tcPr>
            <w:tcW w:w="9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D858E6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Header</w:t>
            </w:r>
          </w:p>
        </w:tc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2BFBE4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是</w:t>
            </w:r>
          </w:p>
        </w:tc>
        <w:tc>
          <w:tcPr>
            <w:tcW w:w="45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D24ADE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非GET内部调用幂等键</w:t>
            </w:r>
          </w:p>
        </w:tc>
      </w:tr>
      <w:tr w14:paraId="30181171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9045A1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task_id</w:t>
            </w:r>
          </w:p>
        </w:tc>
        <w:tc>
          <w:tcPr>
            <w:tcW w:w="117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98D12B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String</w:t>
            </w:r>
          </w:p>
        </w:tc>
        <w:tc>
          <w:tcPr>
            <w:tcW w:w="93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81618B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Body</w:t>
            </w:r>
          </w:p>
        </w:tc>
        <w:tc>
          <w:tcPr>
            <w:tcW w:w="10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74DDC7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是</w:t>
            </w:r>
          </w:p>
        </w:tc>
        <w:tc>
          <w:tcPr>
            <w:tcW w:w="454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89E2F5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任务编号</w:t>
            </w:r>
          </w:p>
        </w:tc>
      </w:tr>
      <w:tr w14:paraId="641CB0AB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6D4F4D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intent</w:t>
            </w:r>
          </w:p>
        </w:tc>
        <w:tc>
          <w:tcPr>
            <w:tcW w:w="11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101F46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Object</w:t>
            </w:r>
          </w:p>
        </w:tc>
        <w:tc>
          <w:tcPr>
            <w:tcW w:w="9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CF50DA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Body</w:t>
            </w:r>
          </w:p>
        </w:tc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69729E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是</w:t>
            </w:r>
          </w:p>
        </w:tc>
        <w:tc>
          <w:tcPr>
            <w:tcW w:w="45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7C77DB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IN-02输出</w:t>
            </w:r>
          </w:p>
        </w:tc>
      </w:tr>
      <w:tr w14:paraId="4B72EBB9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136C4F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data_scope</w:t>
            </w:r>
          </w:p>
        </w:tc>
        <w:tc>
          <w:tcPr>
            <w:tcW w:w="117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5606AD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Object</w:t>
            </w:r>
          </w:p>
        </w:tc>
        <w:tc>
          <w:tcPr>
            <w:tcW w:w="93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DB65F6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Body</w:t>
            </w:r>
          </w:p>
        </w:tc>
        <w:tc>
          <w:tcPr>
            <w:tcW w:w="10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A11CBB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是</w:t>
            </w:r>
          </w:p>
        </w:tc>
        <w:tc>
          <w:tcPr>
            <w:tcW w:w="454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AF2F12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只读授权范围</w:t>
            </w:r>
          </w:p>
        </w:tc>
      </w:tr>
      <w:tr w14:paraId="72B4AAE9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E95465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dictionary_version</w:t>
            </w:r>
          </w:p>
        </w:tc>
        <w:tc>
          <w:tcPr>
            <w:tcW w:w="11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D4F6BC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String</w:t>
            </w:r>
          </w:p>
        </w:tc>
        <w:tc>
          <w:tcPr>
            <w:tcW w:w="9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C2FA9E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Body</w:t>
            </w:r>
          </w:p>
        </w:tc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B3BAF3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否</w:t>
            </w:r>
          </w:p>
        </w:tc>
        <w:tc>
          <w:tcPr>
            <w:tcW w:w="45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85974B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指定业务词典版本</w:t>
            </w:r>
          </w:p>
        </w:tc>
      </w:tr>
      <w:tr w14:paraId="46CC7524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0BD6A8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clarification_round</w:t>
            </w:r>
          </w:p>
        </w:tc>
        <w:tc>
          <w:tcPr>
            <w:tcW w:w="117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C14468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Integer</w:t>
            </w:r>
          </w:p>
        </w:tc>
        <w:tc>
          <w:tcPr>
            <w:tcW w:w="93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E6D732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Body</w:t>
            </w:r>
          </w:p>
        </w:tc>
        <w:tc>
          <w:tcPr>
            <w:tcW w:w="10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C4C680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是</w:t>
            </w:r>
          </w:p>
        </w:tc>
        <w:tc>
          <w:tcPr>
            <w:tcW w:w="454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9C0729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当前反问轮次，0~2</w:t>
            </w:r>
          </w:p>
        </w:tc>
      </w:tr>
    </w:tbl>
    <w:p w14:paraId="36DDA7A4">
      <w:pPr>
        <w:spacing w:after="40"/>
      </w:pPr>
    </w:p>
    <w:p w14:paraId="4494E097">
      <w:pPr>
        <w:pStyle w:val="6"/>
      </w:pPr>
      <w:r>
        <w:t>返回参数</w:t>
      </w:r>
    </w:p>
    <w:tbl>
      <w:tblPr>
        <w:tblStyle w:val="33"/>
        <w:tblW w:w="9360" w:type="dxa"/>
        <w:tblInd w:w="120" w:type="dxa"/>
        <w:tblBorders>
          <w:top w:val="single" w:color="B8C4D1" w:sz="6" w:space="0"/>
          <w:left w:val="single" w:color="B8C4D1" w:sz="6" w:space="0"/>
          <w:bottom w:val="single" w:color="B8C4D1" w:sz="6" w:space="0"/>
          <w:right w:val="single" w:color="B8C4D1" w:sz="6" w:space="0"/>
          <w:insideH w:val="single" w:color="B8C4D1" w:sz="6" w:space="0"/>
          <w:insideV w:val="single" w:color="B8C4D1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00"/>
        <w:gridCol w:w="1500"/>
        <w:gridCol w:w="5360"/>
      </w:tblGrid>
      <w:tr w14:paraId="732FEED0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497524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17"/>
              </w:rPr>
              <w:t>参数名称</w:t>
            </w:r>
          </w:p>
        </w:tc>
        <w:tc>
          <w:tcPr>
            <w:tcW w:w="1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D95533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17"/>
              </w:rPr>
              <w:t>类型</w:t>
            </w:r>
          </w:p>
        </w:tc>
        <w:tc>
          <w:tcPr>
            <w:tcW w:w="53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720FBC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17"/>
              </w:rPr>
              <w:t>说明</w:t>
            </w:r>
          </w:p>
        </w:tc>
      </w:tr>
      <w:tr w14:paraId="2125DDC8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E3CC10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code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B18A08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Integer</w:t>
            </w:r>
          </w:p>
        </w:tc>
        <w:tc>
          <w:tcPr>
            <w:tcW w:w="5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DAE2AB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业务码；成功为0，失败为六位业务错误码</w:t>
            </w:r>
          </w:p>
        </w:tc>
      </w:tr>
      <w:tr w14:paraId="317A7F09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9781AB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message</w:t>
            </w:r>
          </w:p>
        </w:tc>
        <w:tc>
          <w:tcPr>
            <w:tcW w:w="15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4DCB27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String</w:t>
            </w:r>
          </w:p>
        </w:tc>
        <w:tc>
          <w:tcPr>
            <w:tcW w:w="536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0D89D3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处理结果说明</w:t>
            </w:r>
          </w:p>
        </w:tc>
      </w:tr>
      <w:tr w14:paraId="74B060BA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C3AC52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data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DC2A6E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Object/Array/Null</w:t>
            </w:r>
          </w:p>
        </w:tc>
        <w:tc>
          <w:tcPr>
            <w:tcW w:w="5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F931A4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接口业务数据</w:t>
            </w:r>
          </w:p>
        </w:tc>
      </w:tr>
      <w:tr w14:paraId="7BEE35BA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216614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request_id</w:t>
            </w:r>
          </w:p>
        </w:tc>
        <w:tc>
          <w:tcPr>
            <w:tcW w:w="15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F7C728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String(UUID)</w:t>
            </w:r>
          </w:p>
        </w:tc>
        <w:tc>
          <w:tcPr>
            <w:tcW w:w="536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B6C5C8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全链路请求标识</w:t>
            </w:r>
          </w:p>
        </w:tc>
      </w:tr>
      <w:tr w14:paraId="3E44DA44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38CB0A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data.semantic_model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8BA656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Object</w:t>
            </w:r>
          </w:p>
        </w:tc>
        <w:tc>
          <w:tcPr>
            <w:tcW w:w="5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F8E26D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标准业务语义模型</w:t>
            </w:r>
          </w:p>
        </w:tc>
      </w:tr>
      <w:tr w14:paraId="7C222437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B6D498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data.mappings</w:t>
            </w:r>
          </w:p>
        </w:tc>
        <w:tc>
          <w:tcPr>
            <w:tcW w:w="15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7A9F25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Array&lt;Object&gt;</w:t>
            </w:r>
          </w:p>
        </w:tc>
        <w:tc>
          <w:tcPr>
            <w:tcW w:w="536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0E56A7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术语到视图/字段映射</w:t>
            </w:r>
          </w:p>
        </w:tc>
      </w:tr>
      <w:tr w14:paraId="4B85A1A4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96361E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data.complete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50EFA4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Boolean</w:t>
            </w:r>
          </w:p>
        </w:tc>
        <w:tc>
          <w:tcPr>
            <w:tcW w:w="5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62B178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必要条件是否完备</w:t>
            </w:r>
          </w:p>
        </w:tc>
      </w:tr>
      <w:tr w14:paraId="797102FE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FF5116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data.conflicts</w:t>
            </w:r>
          </w:p>
        </w:tc>
        <w:tc>
          <w:tcPr>
            <w:tcW w:w="15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1804E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Array&lt;Object&gt;</w:t>
            </w:r>
          </w:p>
        </w:tc>
        <w:tc>
          <w:tcPr>
            <w:tcW w:w="536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5E408E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矛盾项</w:t>
            </w:r>
          </w:p>
        </w:tc>
      </w:tr>
      <w:tr w14:paraId="37FC9A5B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AF3819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data.question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477478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Object/Null</w:t>
            </w:r>
          </w:p>
        </w:tc>
        <w:tc>
          <w:tcPr>
            <w:tcW w:w="5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7BAD3A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反向引导问题</w:t>
            </w:r>
          </w:p>
        </w:tc>
      </w:tr>
      <w:tr w14:paraId="7C63B862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9CF814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data.scope_predicates</w:t>
            </w:r>
          </w:p>
        </w:tc>
        <w:tc>
          <w:tcPr>
            <w:tcW w:w="15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521369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Array&lt;Object&gt;</w:t>
            </w:r>
          </w:p>
        </w:tc>
        <w:tc>
          <w:tcPr>
            <w:tcW w:w="536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11DC40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待注入权限谓词</w:t>
            </w:r>
          </w:p>
        </w:tc>
      </w:tr>
    </w:tbl>
    <w:p w14:paraId="058AE1AA">
      <w:pPr>
        <w:spacing w:after="40"/>
      </w:pPr>
    </w:p>
    <w:p w14:paraId="6A5B820F">
      <w:pPr>
        <w:pStyle w:val="5"/>
      </w:pPr>
      <w:r>
        <w:t>8.3.4 SQL生成接口</w:t>
      </w:r>
    </w:p>
    <w:p w14:paraId="11179975">
      <w:pPr>
        <w:spacing w:after="60"/>
      </w:pPr>
      <w:r>
        <w:rPr>
          <w:rFonts w:ascii="Calibri" w:hAnsi="Calibri" w:eastAsia="微软雅黑"/>
          <w:b/>
          <w:color w:val="0B2545"/>
          <w:sz w:val="20"/>
        </w:rPr>
        <w:t>接口编号：</w:t>
      </w:r>
      <w:r>
        <w:rPr>
          <w:rFonts w:ascii="Calibri" w:hAnsi="Calibri" w:eastAsia="微软雅黑"/>
          <w:sz w:val="20"/>
        </w:rPr>
        <w:t>IN-04</w:t>
      </w:r>
    </w:p>
    <w:p w14:paraId="53547084">
      <w:pPr>
        <w:spacing w:after="60"/>
      </w:pPr>
      <w:r>
        <w:rPr>
          <w:rFonts w:ascii="Calibri" w:hAnsi="Calibri" w:eastAsia="微软雅黑"/>
          <w:b/>
          <w:color w:val="0B2545"/>
          <w:sz w:val="20"/>
        </w:rPr>
        <w:t>功能说明：</w:t>
      </w:r>
      <w:r>
        <w:rPr>
          <w:rFonts w:ascii="Calibri" w:hAnsi="Calibri" w:eastAsia="微软雅黑"/>
          <w:sz w:val="20"/>
        </w:rPr>
        <w:t>基于完整语义、批准Schema、指标口径和安全上下文生成只读SQL候选。</w:t>
      </w:r>
    </w:p>
    <w:tbl>
      <w:tblPr>
        <w:tblStyle w:val="33"/>
        <w:tblW w:w="9360" w:type="dxa"/>
        <w:tblInd w:w="120" w:type="dxa"/>
        <w:tblBorders>
          <w:top w:val="single" w:color="B8C4D1" w:sz="6" w:space="0"/>
          <w:left w:val="single" w:color="B8C4D1" w:sz="6" w:space="0"/>
          <w:bottom w:val="single" w:color="B8C4D1" w:sz="6" w:space="0"/>
          <w:right w:val="single" w:color="B8C4D1" w:sz="6" w:space="0"/>
          <w:insideH w:val="single" w:color="B8C4D1" w:sz="6" w:space="0"/>
          <w:insideV w:val="single" w:color="B8C4D1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00"/>
        <w:gridCol w:w="2100"/>
        <w:gridCol w:w="1500"/>
        <w:gridCol w:w="3660"/>
      </w:tblGrid>
      <w:tr w14:paraId="648AC517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1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291B16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17"/>
              </w:rPr>
              <w:t>调用方</w:t>
            </w:r>
          </w:p>
        </w:tc>
        <w:tc>
          <w:tcPr>
            <w:tcW w:w="21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DFE80C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17"/>
              </w:rPr>
              <w:t>被调用方</w:t>
            </w:r>
          </w:p>
        </w:tc>
        <w:tc>
          <w:tcPr>
            <w:tcW w:w="1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6DE133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17"/>
              </w:rPr>
              <w:t>请求方式</w:t>
            </w:r>
          </w:p>
        </w:tc>
        <w:tc>
          <w:tcPr>
            <w:tcW w:w="36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4F69C3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17"/>
              </w:rPr>
              <w:t>URL路径</w:t>
            </w:r>
          </w:p>
        </w:tc>
      </w:tr>
      <w:tr w14:paraId="6A727835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D4CE37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7"/>
              </w:rPr>
              <w:t>QueryOrchestrator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4A3A07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7"/>
              </w:rPr>
              <w:t>SQL生成服务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74F1F2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7"/>
              </w:rPr>
              <w:t>POST</w:t>
            </w:r>
          </w:p>
        </w:tc>
        <w:tc>
          <w:tcPr>
            <w:tcW w:w="3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CFDEF8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7"/>
              </w:rPr>
              <w:t>/internal/api/v1/sql/generate</w:t>
            </w:r>
          </w:p>
        </w:tc>
      </w:tr>
    </w:tbl>
    <w:p w14:paraId="6E081055">
      <w:pPr>
        <w:spacing w:after="40"/>
      </w:pPr>
    </w:p>
    <w:p w14:paraId="39187ACC">
      <w:pPr>
        <w:pStyle w:val="6"/>
      </w:pPr>
      <w:r>
        <w:t>请求参数</w:t>
      </w:r>
    </w:p>
    <w:tbl>
      <w:tblPr>
        <w:tblStyle w:val="33"/>
        <w:tblW w:w="9360" w:type="dxa"/>
        <w:tblInd w:w="120" w:type="dxa"/>
        <w:tblBorders>
          <w:top w:val="single" w:color="B8C4D1" w:sz="6" w:space="0"/>
          <w:left w:val="single" w:color="B8C4D1" w:sz="6" w:space="0"/>
          <w:bottom w:val="single" w:color="B8C4D1" w:sz="6" w:space="0"/>
          <w:right w:val="single" w:color="B8C4D1" w:sz="6" w:space="0"/>
          <w:insideH w:val="single" w:color="B8C4D1" w:sz="6" w:space="0"/>
          <w:insideV w:val="single" w:color="B8C4D1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0"/>
        <w:gridCol w:w="1170"/>
        <w:gridCol w:w="930"/>
        <w:gridCol w:w="1000"/>
        <w:gridCol w:w="4540"/>
      </w:tblGrid>
      <w:tr w14:paraId="1468723B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7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C154E3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17"/>
              </w:rPr>
              <w:t>参数名称</w:t>
            </w:r>
          </w:p>
        </w:tc>
        <w:tc>
          <w:tcPr>
            <w:tcW w:w="117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E0B006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17"/>
              </w:rPr>
              <w:t>类型</w:t>
            </w:r>
          </w:p>
        </w:tc>
        <w:tc>
          <w:tcPr>
            <w:tcW w:w="93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740CAB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17"/>
              </w:rPr>
              <w:t>位置</w:t>
            </w:r>
          </w:p>
        </w:tc>
        <w:tc>
          <w:tcPr>
            <w:tcW w:w="10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63B59A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17"/>
              </w:rPr>
              <w:t>是否必填</w:t>
            </w:r>
          </w:p>
        </w:tc>
        <w:tc>
          <w:tcPr>
            <w:tcW w:w="45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CE7EB7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17"/>
              </w:rPr>
              <w:t>说明</w:t>
            </w:r>
          </w:p>
        </w:tc>
      </w:tr>
      <w:tr w14:paraId="475C51CA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964D28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X-Principal</w:t>
            </w:r>
          </w:p>
        </w:tc>
        <w:tc>
          <w:tcPr>
            <w:tcW w:w="11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071F9E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String(JSON)</w:t>
            </w:r>
          </w:p>
        </w:tc>
        <w:tc>
          <w:tcPr>
            <w:tcW w:w="9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AB3807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Header</w:t>
            </w:r>
          </w:p>
        </w:tc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7B42CD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是</w:t>
            </w:r>
          </w:p>
        </w:tc>
        <w:tc>
          <w:tcPr>
            <w:tcW w:w="45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459F02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经接入层签名的最小身份摘要</w:t>
            </w:r>
          </w:p>
        </w:tc>
      </w:tr>
      <w:tr w14:paraId="15C7AF77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B3E844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X-Data-Scope</w:t>
            </w:r>
          </w:p>
        </w:tc>
        <w:tc>
          <w:tcPr>
            <w:tcW w:w="117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E338BA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String(JSON)</w:t>
            </w:r>
          </w:p>
        </w:tc>
        <w:tc>
          <w:tcPr>
            <w:tcW w:w="93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7AE067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Header</w:t>
            </w:r>
          </w:p>
        </w:tc>
        <w:tc>
          <w:tcPr>
            <w:tcW w:w="10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FB4E6F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是</w:t>
            </w:r>
          </w:p>
        </w:tc>
        <w:tc>
          <w:tcPr>
            <w:tcW w:w="454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0280F1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机构/网点/客户范围摘要</w:t>
            </w:r>
          </w:p>
        </w:tc>
      </w:tr>
      <w:tr w14:paraId="274F94C0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5B78B1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X-Request-ID</w:t>
            </w:r>
          </w:p>
        </w:tc>
        <w:tc>
          <w:tcPr>
            <w:tcW w:w="11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AD5DA7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String(UUID)</w:t>
            </w:r>
          </w:p>
        </w:tc>
        <w:tc>
          <w:tcPr>
            <w:tcW w:w="9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7D8738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Header</w:t>
            </w:r>
          </w:p>
        </w:tc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52D35C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是</w:t>
            </w:r>
          </w:p>
        </w:tc>
        <w:tc>
          <w:tcPr>
            <w:tcW w:w="45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A90ECC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请求标识</w:t>
            </w:r>
          </w:p>
        </w:tc>
      </w:tr>
      <w:tr w14:paraId="27AA84F0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734A77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traceparent</w:t>
            </w:r>
          </w:p>
        </w:tc>
        <w:tc>
          <w:tcPr>
            <w:tcW w:w="117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652C68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String</w:t>
            </w:r>
          </w:p>
        </w:tc>
        <w:tc>
          <w:tcPr>
            <w:tcW w:w="93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14BC7D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Header</w:t>
            </w:r>
          </w:p>
        </w:tc>
        <w:tc>
          <w:tcPr>
            <w:tcW w:w="10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721859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是</w:t>
            </w:r>
          </w:p>
        </w:tc>
        <w:tc>
          <w:tcPr>
            <w:tcW w:w="454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57EE0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W3C链路追踪头</w:t>
            </w:r>
          </w:p>
        </w:tc>
      </w:tr>
      <w:tr w14:paraId="52AFC3DB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B0DC8F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Idempotency-Key</w:t>
            </w:r>
          </w:p>
        </w:tc>
        <w:tc>
          <w:tcPr>
            <w:tcW w:w="11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FE8A5C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String(UUID)</w:t>
            </w:r>
          </w:p>
        </w:tc>
        <w:tc>
          <w:tcPr>
            <w:tcW w:w="9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7CF5B1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Header</w:t>
            </w:r>
          </w:p>
        </w:tc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9A16B3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是</w:t>
            </w:r>
          </w:p>
        </w:tc>
        <w:tc>
          <w:tcPr>
            <w:tcW w:w="45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3F5E94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非GET内部调用幂等键</w:t>
            </w:r>
          </w:p>
        </w:tc>
      </w:tr>
      <w:tr w14:paraId="3B53D2D3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CCE1F4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task_id</w:t>
            </w:r>
          </w:p>
        </w:tc>
        <w:tc>
          <w:tcPr>
            <w:tcW w:w="117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3D7E3B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String</w:t>
            </w:r>
          </w:p>
        </w:tc>
        <w:tc>
          <w:tcPr>
            <w:tcW w:w="93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17D5F7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Body</w:t>
            </w:r>
          </w:p>
        </w:tc>
        <w:tc>
          <w:tcPr>
            <w:tcW w:w="10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2755CE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是</w:t>
            </w:r>
          </w:p>
        </w:tc>
        <w:tc>
          <w:tcPr>
            <w:tcW w:w="454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E557AA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任务编号</w:t>
            </w:r>
          </w:p>
        </w:tc>
      </w:tr>
      <w:tr w14:paraId="562582CD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E51E42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semantic_model</w:t>
            </w:r>
          </w:p>
        </w:tc>
        <w:tc>
          <w:tcPr>
            <w:tcW w:w="11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F6895D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Object</w:t>
            </w:r>
          </w:p>
        </w:tc>
        <w:tc>
          <w:tcPr>
            <w:tcW w:w="9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02647A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Body</w:t>
            </w:r>
          </w:p>
        </w:tc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DF051A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是</w:t>
            </w:r>
          </w:p>
        </w:tc>
        <w:tc>
          <w:tcPr>
            <w:tcW w:w="45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32BC19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完整业务语义模型</w:t>
            </w:r>
          </w:p>
        </w:tc>
      </w:tr>
      <w:tr w14:paraId="18636D7F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AB1FCF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schema_context</w:t>
            </w:r>
          </w:p>
        </w:tc>
        <w:tc>
          <w:tcPr>
            <w:tcW w:w="117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5F8AB9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Array&lt;Object&gt;</w:t>
            </w:r>
          </w:p>
        </w:tc>
        <w:tc>
          <w:tcPr>
            <w:tcW w:w="93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C6AD52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Body</w:t>
            </w:r>
          </w:p>
        </w:tc>
        <w:tc>
          <w:tcPr>
            <w:tcW w:w="10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6BFE89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是</w:t>
            </w:r>
          </w:p>
        </w:tc>
        <w:tc>
          <w:tcPr>
            <w:tcW w:w="454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36E296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最小必要Schema片段</w:t>
            </w:r>
          </w:p>
        </w:tc>
      </w:tr>
      <w:tr w14:paraId="6B2EBFC4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BE67BD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metric_context</w:t>
            </w:r>
          </w:p>
        </w:tc>
        <w:tc>
          <w:tcPr>
            <w:tcW w:w="11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AFE654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Array&lt;Object&gt;</w:t>
            </w:r>
          </w:p>
        </w:tc>
        <w:tc>
          <w:tcPr>
            <w:tcW w:w="9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C66DDC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Body</w:t>
            </w:r>
          </w:p>
        </w:tc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2B3AE3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否</w:t>
            </w:r>
          </w:p>
        </w:tc>
        <w:tc>
          <w:tcPr>
            <w:tcW w:w="45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64F1DB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指标定义与版本</w:t>
            </w:r>
          </w:p>
        </w:tc>
      </w:tr>
      <w:tr w14:paraId="08A555AD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D1CC42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security_constraints</w:t>
            </w:r>
          </w:p>
        </w:tc>
        <w:tc>
          <w:tcPr>
            <w:tcW w:w="117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FB270A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Object</w:t>
            </w:r>
          </w:p>
        </w:tc>
        <w:tc>
          <w:tcPr>
            <w:tcW w:w="93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48FB28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Body</w:t>
            </w:r>
          </w:p>
        </w:tc>
        <w:tc>
          <w:tcPr>
            <w:tcW w:w="10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934E2E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是</w:t>
            </w:r>
          </w:p>
        </w:tc>
        <w:tc>
          <w:tcPr>
            <w:tcW w:w="454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61D7C3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只读、行数、范围、函数白名单</w:t>
            </w:r>
          </w:p>
        </w:tc>
      </w:tr>
    </w:tbl>
    <w:p w14:paraId="38893B56">
      <w:pPr>
        <w:spacing w:after="40"/>
      </w:pPr>
    </w:p>
    <w:p w14:paraId="4AF5A858">
      <w:pPr>
        <w:pStyle w:val="6"/>
      </w:pPr>
      <w:r>
        <w:t>返回参数</w:t>
      </w:r>
    </w:p>
    <w:tbl>
      <w:tblPr>
        <w:tblStyle w:val="33"/>
        <w:tblW w:w="9360" w:type="dxa"/>
        <w:tblInd w:w="120" w:type="dxa"/>
        <w:tblBorders>
          <w:top w:val="single" w:color="B8C4D1" w:sz="6" w:space="0"/>
          <w:left w:val="single" w:color="B8C4D1" w:sz="6" w:space="0"/>
          <w:bottom w:val="single" w:color="B8C4D1" w:sz="6" w:space="0"/>
          <w:right w:val="single" w:color="B8C4D1" w:sz="6" w:space="0"/>
          <w:insideH w:val="single" w:color="B8C4D1" w:sz="6" w:space="0"/>
          <w:insideV w:val="single" w:color="B8C4D1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00"/>
        <w:gridCol w:w="1500"/>
        <w:gridCol w:w="5360"/>
      </w:tblGrid>
      <w:tr w14:paraId="04B1A51A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AC7B6D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17"/>
              </w:rPr>
              <w:t>参数名称</w:t>
            </w:r>
          </w:p>
        </w:tc>
        <w:tc>
          <w:tcPr>
            <w:tcW w:w="1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9B894B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17"/>
              </w:rPr>
              <w:t>类型</w:t>
            </w:r>
          </w:p>
        </w:tc>
        <w:tc>
          <w:tcPr>
            <w:tcW w:w="53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EAEEF2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17"/>
              </w:rPr>
              <w:t>说明</w:t>
            </w:r>
          </w:p>
        </w:tc>
      </w:tr>
      <w:tr w14:paraId="43ABC407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FAC114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code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7D529B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Integer</w:t>
            </w:r>
          </w:p>
        </w:tc>
        <w:tc>
          <w:tcPr>
            <w:tcW w:w="5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682816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业务码；成功为0，失败为六位业务错误码</w:t>
            </w:r>
          </w:p>
        </w:tc>
      </w:tr>
      <w:tr w14:paraId="5C464B56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98CEF5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message</w:t>
            </w:r>
          </w:p>
        </w:tc>
        <w:tc>
          <w:tcPr>
            <w:tcW w:w="15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A6095F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String</w:t>
            </w:r>
          </w:p>
        </w:tc>
        <w:tc>
          <w:tcPr>
            <w:tcW w:w="536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86763B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处理结果说明</w:t>
            </w:r>
          </w:p>
        </w:tc>
      </w:tr>
      <w:tr w14:paraId="0EF03C40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3B23D0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data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E0754A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Object/Array/Null</w:t>
            </w:r>
          </w:p>
        </w:tc>
        <w:tc>
          <w:tcPr>
            <w:tcW w:w="5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18DEDF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接口业务数据</w:t>
            </w:r>
          </w:p>
        </w:tc>
      </w:tr>
      <w:tr w14:paraId="7227DD8A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93EFE0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request_id</w:t>
            </w:r>
          </w:p>
        </w:tc>
        <w:tc>
          <w:tcPr>
            <w:tcW w:w="15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6B3247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String(UUID)</w:t>
            </w:r>
          </w:p>
        </w:tc>
        <w:tc>
          <w:tcPr>
            <w:tcW w:w="536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315570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全链路请求标识</w:t>
            </w:r>
          </w:p>
        </w:tc>
      </w:tr>
      <w:tr w14:paraId="704CA582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7BD468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data.sql_candidate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2A55C4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String</w:t>
            </w:r>
          </w:p>
        </w:tc>
        <w:tc>
          <w:tcPr>
            <w:tcW w:w="5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FBCBC6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Hive/Spark兼容SELECT/CTE SQL</w:t>
            </w:r>
          </w:p>
        </w:tc>
      </w:tr>
      <w:tr w14:paraId="29C922AC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81F4C4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data.bindings</w:t>
            </w:r>
          </w:p>
        </w:tc>
        <w:tc>
          <w:tcPr>
            <w:tcW w:w="15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324F92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Object</w:t>
            </w:r>
          </w:p>
        </w:tc>
        <w:tc>
          <w:tcPr>
            <w:tcW w:w="536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6C499A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参数化常量</w:t>
            </w:r>
          </w:p>
        </w:tc>
      </w:tr>
      <w:tr w14:paraId="78503F9F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58A568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data.referenced_objects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7EB807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Array&lt;String&gt;</w:t>
            </w:r>
          </w:p>
        </w:tc>
        <w:tc>
          <w:tcPr>
            <w:tcW w:w="5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AA2B19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引用对象清单</w:t>
            </w:r>
          </w:p>
        </w:tc>
      </w:tr>
      <w:tr w14:paraId="0D2D8A9F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B2079D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data.generation_mode</w:t>
            </w:r>
          </w:p>
        </w:tc>
        <w:tc>
          <w:tcPr>
            <w:tcW w:w="15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C802DF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String</w:t>
            </w:r>
          </w:p>
        </w:tc>
        <w:tc>
          <w:tcPr>
            <w:tcW w:w="536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020B1B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TEMPLATE或LLM</w:t>
            </w:r>
          </w:p>
        </w:tc>
      </w:tr>
      <w:tr w14:paraId="3C85511E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E19BE1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data.prompt_version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A14545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String</w:t>
            </w:r>
          </w:p>
        </w:tc>
        <w:tc>
          <w:tcPr>
            <w:tcW w:w="5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43DA8F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Prompt版本</w:t>
            </w:r>
          </w:p>
        </w:tc>
      </w:tr>
      <w:tr w14:paraId="3EB8A570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2EA195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data.sql_hash</w:t>
            </w:r>
          </w:p>
        </w:tc>
        <w:tc>
          <w:tcPr>
            <w:tcW w:w="15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05A36F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String</w:t>
            </w:r>
          </w:p>
        </w:tc>
        <w:tc>
          <w:tcPr>
            <w:tcW w:w="536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A8B46B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SQL摘要哈希</w:t>
            </w:r>
          </w:p>
        </w:tc>
      </w:tr>
    </w:tbl>
    <w:p w14:paraId="60B131FE">
      <w:pPr>
        <w:spacing w:after="40"/>
      </w:pPr>
    </w:p>
    <w:p w14:paraId="530477FD">
      <w:pPr>
        <w:pStyle w:val="5"/>
      </w:pPr>
      <w:r>
        <w:t>8.3.5 SQL校验接口</w:t>
      </w:r>
    </w:p>
    <w:p w14:paraId="37A4EDD5">
      <w:pPr>
        <w:spacing w:after="60"/>
      </w:pPr>
      <w:r>
        <w:rPr>
          <w:rFonts w:ascii="Calibri" w:hAnsi="Calibri" w:eastAsia="微软雅黑"/>
          <w:b/>
          <w:color w:val="0B2545"/>
          <w:sz w:val="20"/>
        </w:rPr>
        <w:t>接口编号：</w:t>
      </w:r>
      <w:r>
        <w:rPr>
          <w:rFonts w:ascii="Calibri" w:hAnsi="Calibri" w:eastAsia="微软雅黑"/>
          <w:sz w:val="20"/>
        </w:rPr>
        <w:t>IN-05</w:t>
      </w:r>
    </w:p>
    <w:p w14:paraId="0CF8F8F8">
      <w:pPr>
        <w:spacing w:after="60"/>
      </w:pPr>
      <w:r>
        <w:rPr>
          <w:rFonts w:ascii="Calibri" w:hAnsi="Calibri" w:eastAsia="微软雅黑"/>
          <w:b/>
          <w:color w:val="0B2545"/>
          <w:sz w:val="20"/>
        </w:rPr>
        <w:t>功能说明：</w:t>
      </w:r>
      <w:r>
        <w:rPr>
          <w:rFonts w:ascii="Calibri" w:hAnsi="Calibri" w:eastAsia="微软雅黑"/>
          <w:sz w:val="20"/>
        </w:rPr>
        <w:t>使用AST和规则白名单校验语法、对象、字段、只读性、权限谓词及查询范围。</w:t>
      </w:r>
    </w:p>
    <w:tbl>
      <w:tblPr>
        <w:tblStyle w:val="33"/>
        <w:tblW w:w="9360" w:type="dxa"/>
        <w:tblInd w:w="120" w:type="dxa"/>
        <w:tblBorders>
          <w:top w:val="single" w:color="B8C4D1" w:sz="6" w:space="0"/>
          <w:left w:val="single" w:color="B8C4D1" w:sz="6" w:space="0"/>
          <w:bottom w:val="single" w:color="B8C4D1" w:sz="6" w:space="0"/>
          <w:right w:val="single" w:color="B8C4D1" w:sz="6" w:space="0"/>
          <w:insideH w:val="single" w:color="B8C4D1" w:sz="6" w:space="0"/>
          <w:insideV w:val="single" w:color="B8C4D1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00"/>
        <w:gridCol w:w="2100"/>
        <w:gridCol w:w="1500"/>
        <w:gridCol w:w="3660"/>
      </w:tblGrid>
      <w:tr w14:paraId="78738610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1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E90D56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17"/>
              </w:rPr>
              <w:t>调用方</w:t>
            </w:r>
          </w:p>
        </w:tc>
        <w:tc>
          <w:tcPr>
            <w:tcW w:w="21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3D670A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17"/>
              </w:rPr>
              <w:t>被调用方</w:t>
            </w:r>
          </w:p>
        </w:tc>
        <w:tc>
          <w:tcPr>
            <w:tcW w:w="1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9F0F84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17"/>
              </w:rPr>
              <w:t>请求方式</w:t>
            </w:r>
          </w:p>
        </w:tc>
        <w:tc>
          <w:tcPr>
            <w:tcW w:w="36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2F8389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17"/>
              </w:rPr>
              <w:t>URL路径</w:t>
            </w:r>
          </w:p>
        </w:tc>
      </w:tr>
      <w:tr w14:paraId="0F26271A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02B296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7"/>
              </w:rPr>
              <w:t>QueryOrchestrator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720CF8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7"/>
              </w:rPr>
              <w:t>SQL校验服务（JSqlParser）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440BD2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7"/>
              </w:rPr>
              <w:t>POST</w:t>
            </w:r>
          </w:p>
        </w:tc>
        <w:tc>
          <w:tcPr>
            <w:tcW w:w="3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D992DE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7"/>
              </w:rPr>
              <w:t>/internal/api/v1/sql/validate</w:t>
            </w:r>
          </w:p>
        </w:tc>
      </w:tr>
    </w:tbl>
    <w:p w14:paraId="52BF9E58">
      <w:pPr>
        <w:spacing w:after="40"/>
      </w:pPr>
    </w:p>
    <w:p w14:paraId="03D9FF87">
      <w:pPr>
        <w:pStyle w:val="6"/>
      </w:pPr>
      <w:r>
        <w:t>请求参数</w:t>
      </w:r>
    </w:p>
    <w:tbl>
      <w:tblPr>
        <w:tblStyle w:val="33"/>
        <w:tblW w:w="9360" w:type="dxa"/>
        <w:tblInd w:w="120" w:type="dxa"/>
        <w:tblBorders>
          <w:top w:val="single" w:color="B8C4D1" w:sz="6" w:space="0"/>
          <w:left w:val="single" w:color="B8C4D1" w:sz="6" w:space="0"/>
          <w:bottom w:val="single" w:color="B8C4D1" w:sz="6" w:space="0"/>
          <w:right w:val="single" w:color="B8C4D1" w:sz="6" w:space="0"/>
          <w:insideH w:val="single" w:color="B8C4D1" w:sz="6" w:space="0"/>
          <w:insideV w:val="single" w:color="B8C4D1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0"/>
        <w:gridCol w:w="1170"/>
        <w:gridCol w:w="930"/>
        <w:gridCol w:w="1000"/>
        <w:gridCol w:w="4540"/>
      </w:tblGrid>
      <w:tr w14:paraId="3F02338E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7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2D356E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17"/>
              </w:rPr>
              <w:t>参数名称</w:t>
            </w:r>
          </w:p>
        </w:tc>
        <w:tc>
          <w:tcPr>
            <w:tcW w:w="117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FC0EA1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17"/>
              </w:rPr>
              <w:t>类型</w:t>
            </w:r>
          </w:p>
        </w:tc>
        <w:tc>
          <w:tcPr>
            <w:tcW w:w="93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913AFF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17"/>
              </w:rPr>
              <w:t>位置</w:t>
            </w:r>
          </w:p>
        </w:tc>
        <w:tc>
          <w:tcPr>
            <w:tcW w:w="10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76BD2C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17"/>
              </w:rPr>
              <w:t>是否必填</w:t>
            </w:r>
          </w:p>
        </w:tc>
        <w:tc>
          <w:tcPr>
            <w:tcW w:w="45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21C0A3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17"/>
              </w:rPr>
              <w:t>说明</w:t>
            </w:r>
          </w:p>
        </w:tc>
      </w:tr>
      <w:tr w14:paraId="7149702C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8A0863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X-Principal</w:t>
            </w:r>
          </w:p>
        </w:tc>
        <w:tc>
          <w:tcPr>
            <w:tcW w:w="11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A0AC9F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String(JSON)</w:t>
            </w:r>
          </w:p>
        </w:tc>
        <w:tc>
          <w:tcPr>
            <w:tcW w:w="9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6DDB9A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Header</w:t>
            </w:r>
          </w:p>
        </w:tc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2CCB17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是</w:t>
            </w:r>
          </w:p>
        </w:tc>
        <w:tc>
          <w:tcPr>
            <w:tcW w:w="45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499141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经接入层签名的最小身份摘要</w:t>
            </w:r>
          </w:p>
        </w:tc>
      </w:tr>
      <w:tr w14:paraId="7580797D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DE5875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X-Data-Scope</w:t>
            </w:r>
          </w:p>
        </w:tc>
        <w:tc>
          <w:tcPr>
            <w:tcW w:w="117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DE2CAA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String(JSON)</w:t>
            </w:r>
          </w:p>
        </w:tc>
        <w:tc>
          <w:tcPr>
            <w:tcW w:w="93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CA404F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Header</w:t>
            </w:r>
          </w:p>
        </w:tc>
        <w:tc>
          <w:tcPr>
            <w:tcW w:w="10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069B68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是</w:t>
            </w:r>
          </w:p>
        </w:tc>
        <w:tc>
          <w:tcPr>
            <w:tcW w:w="454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2B23AC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机构/网点/客户范围摘要</w:t>
            </w:r>
          </w:p>
        </w:tc>
      </w:tr>
      <w:tr w14:paraId="05C03AAE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95CBEB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X-Request-ID</w:t>
            </w:r>
          </w:p>
        </w:tc>
        <w:tc>
          <w:tcPr>
            <w:tcW w:w="11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05E2A4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String(UUID)</w:t>
            </w:r>
          </w:p>
        </w:tc>
        <w:tc>
          <w:tcPr>
            <w:tcW w:w="9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E6D70A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Header</w:t>
            </w:r>
          </w:p>
        </w:tc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04AAA9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是</w:t>
            </w:r>
          </w:p>
        </w:tc>
        <w:tc>
          <w:tcPr>
            <w:tcW w:w="45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B79E9E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请求标识</w:t>
            </w:r>
          </w:p>
        </w:tc>
      </w:tr>
      <w:tr w14:paraId="3065F2DC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FD8BCC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traceparent</w:t>
            </w:r>
          </w:p>
        </w:tc>
        <w:tc>
          <w:tcPr>
            <w:tcW w:w="117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A4DE81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String</w:t>
            </w:r>
          </w:p>
        </w:tc>
        <w:tc>
          <w:tcPr>
            <w:tcW w:w="93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E053B2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Header</w:t>
            </w:r>
          </w:p>
        </w:tc>
        <w:tc>
          <w:tcPr>
            <w:tcW w:w="10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147F37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是</w:t>
            </w:r>
          </w:p>
        </w:tc>
        <w:tc>
          <w:tcPr>
            <w:tcW w:w="454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18DA92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W3C链路追踪头</w:t>
            </w:r>
          </w:p>
        </w:tc>
      </w:tr>
      <w:tr w14:paraId="114AB32A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4414AA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Idempotency-Key</w:t>
            </w:r>
          </w:p>
        </w:tc>
        <w:tc>
          <w:tcPr>
            <w:tcW w:w="11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7BA2DA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String(UUID)</w:t>
            </w:r>
          </w:p>
        </w:tc>
        <w:tc>
          <w:tcPr>
            <w:tcW w:w="9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0B9723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Header</w:t>
            </w:r>
          </w:p>
        </w:tc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F373AF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是</w:t>
            </w:r>
          </w:p>
        </w:tc>
        <w:tc>
          <w:tcPr>
            <w:tcW w:w="45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853315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非GET内部调用幂等键</w:t>
            </w:r>
          </w:p>
        </w:tc>
      </w:tr>
      <w:tr w14:paraId="62B939D7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EF1ABA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task_id</w:t>
            </w:r>
          </w:p>
        </w:tc>
        <w:tc>
          <w:tcPr>
            <w:tcW w:w="117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65A1BB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String</w:t>
            </w:r>
          </w:p>
        </w:tc>
        <w:tc>
          <w:tcPr>
            <w:tcW w:w="93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6A0CCE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Body</w:t>
            </w:r>
          </w:p>
        </w:tc>
        <w:tc>
          <w:tcPr>
            <w:tcW w:w="10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150C19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是</w:t>
            </w:r>
          </w:p>
        </w:tc>
        <w:tc>
          <w:tcPr>
            <w:tcW w:w="454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3D9CE7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任务编号</w:t>
            </w:r>
          </w:p>
        </w:tc>
      </w:tr>
      <w:tr w14:paraId="304974E5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253161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sql_candidate</w:t>
            </w:r>
          </w:p>
        </w:tc>
        <w:tc>
          <w:tcPr>
            <w:tcW w:w="11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C4F7B4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String</w:t>
            </w:r>
          </w:p>
        </w:tc>
        <w:tc>
          <w:tcPr>
            <w:tcW w:w="9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C01BE7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Body</w:t>
            </w:r>
          </w:p>
        </w:tc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F21F86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是</w:t>
            </w:r>
          </w:p>
        </w:tc>
        <w:tc>
          <w:tcPr>
            <w:tcW w:w="45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882438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待校验SQL</w:t>
            </w:r>
          </w:p>
        </w:tc>
      </w:tr>
      <w:tr w14:paraId="22E41A3A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1379A5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bindings</w:t>
            </w:r>
          </w:p>
        </w:tc>
        <w:tc>
          <w:tcPr>
            <w:tcW w:w="117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06711C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Object</w:t>
            </w:r>
          </w:p>
        </w:tc>
        <w:tc>
          <w:tcPr>
            <w:tcW w:w="93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2111F5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Body</w:t>
            </w:r>
          </w:p>
        </w:tc>
        <w:tc>
          <w:tcPr>
            <w:tcW w:w="10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B494E2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是</w:t>
            </w:r>
          </w:p>
        </w:tc>
        <w:tc>
          <w:tcPr>
            <w:tcW w:w="454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A2410F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绑定变量</w:t>
            </w:r>
          </w:p>
        </w:tc>
      </w:tr>
      <w:tr w14:paraId="2259E544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A5EF72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allowed_objects</w:t>
            </w:r>
          </w:p>
        </w:tc>
        <w:tc>
          <w:tcPr>
            <w:tcW w:w="11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B365EA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Array&lt;String&gt;</w:t>
            </w:r>
          </w:p>
        </w:tc>
        <w:tc>
          <w:tcPr>
            <w:tcW w:w="9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64E430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Body</w:t>
            </w:r>
          </w:p>
        </w:tc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4BFC82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是</w:t>
            </w:r>
          </w:p>
        </w:tc>
        <w:tc>
          <w:tcPr>
            <w:tcW w:w="45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39EA5B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允许表/视图清单</w:t>
            </w:r>
          </w:p>
        </w:tc>
      </w:tr>
      <w:tr w14:paraId="3755C57A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51D92D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required_scope_predicates</w:t>
            </w:r>
          </w:p>
        </w:tc>
        <w:tc>
          <w:tcPr>
            <w:tcW w:w="117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68C444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Array&lt;Object&gt;</w:t>
            </w:r>
          </w:p>
        </w:tc>
        <w:tc>
          <w:tcPr>
            <w:tcW w:w="93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BAD248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Body</w:t>
            </w:r>
          </w:p>
        </w:tc>
        <w:tc>
          <w:tcPr>
            <w:tcW w:w="10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7584FD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是</w:t>
            </w:r>
          </w:p>
        </w:tc>
        <w:tc>
          <w:tcPr>
            <w:tcW w:w="454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606C95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必须存在或注入的权限条件</w:t>
            </w:r>
          </w:p>
        </w:tc>
      </w:tr>
    </w:tbl>
    <w:p w14:paraId="29B66CE9">
      <w:pPr>
        <w:spacing w:after="40"/>
      </w:pPr>
    </w:p>
    <w:p w14:paraId="460B7D80">
      <w:pPr>
        <w:pStyle w:val="6"/>
      </w:pPr>
      <w:r>
        <w:t>返回参数</w:t>
      </w:r>
    </w:p>
    <w:tbl>
      <w:tblPr>
        <w:tblStyle w:val="33"/>
        <w:tblW w:w="9360" w:type="dxa"/>
        <w:tblInd w:w="120" w:type="dxa"/>
        <w:tblBorders>
          <w:top w:val="single" w:color="B8C4D1" w:sz="6" w:space="0"/>
          <w:left w:val="single" w:color="B8C4D1" w:sz="6" w:space="0"/>
          <w:bottom w:val="single" w:color="B8C4D1" w:sz="6" w:space="0"/>
          <w:right w:val="single" w:color="B8C4D1" w:sz="6" w:space="0"/>
          <w:insideH w:val="single" w:color="B8C4D1" w:sz="6" w:space="0"/>
          <w:insideV w:val="single" w:color="B8C4D1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00"/>
        <w:gridCol w:w="1500"/>
        <w:gridCol w:w="5360"/>
      </w:tblGrid>
      <w:tr w14:paraId="4C55571B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8E8B82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17"/>
              </w:rPr>
              <w:t>参数名称</w:t>
            </w:r>
          </w:p>
        </w:tc>
        <w:tc>
          <w:tcPr>
            <w:tcW w:w="1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4AAE98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17"/>
              </w:rPr>
              <w:t>类型</w:t>
            </w:r>
          </w:p>
        </w:tc>
        <w:tc>
          <w:tcPr>
            <w:tcW w:w="53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5E3D2A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17"/>
              </w:rPr>
              <w:t>说明</w:t>
            </w:r>
          </w:p>
        </w:tc>
      </w:tr>
      <w:tr w14:paraId="27832304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EA59D7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code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F47625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Integer</w:t>
            </w:r>
          </w:p>
        </w:tc>
        <w:tc>
          <w:tcPr>
            <w:tcW w:w="5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DB2098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业务码；成功为0，失败为六位业务错误码</w:t>
            </w:r>
          </w:p>
        </w:tc>
      </w:tr>
      <w:tr w14:paraId="26D5EA3F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32D7E0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message</w:t>
            </w:r>
          </w:p>
        </w:tc>
        <w:tc>
          <w:tcPr>
            <w:tcW w:w="15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B0ECD4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String</w:t>
            </w:r>
          </w:p>
        </w:tc>
        <w:tc>
          <w:tcPr>
            <w:tcW w:w="536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674E61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处理结果说明</w:t>
            </w:r>
          </w:p>
        </w:tc>
      </w:tr>
      <w:tr w14:paraId="26468CB6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923B49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data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9EE58C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Object/Array/Null</w:t>
            </w:r>
          </w:p>
        </w:tc>
        <w:tc>
          <w:tcPr>
            <w:tcW w:w="5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B2B439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接口业务数据</w:t>
            </w:r>
          </w:p>
        </w:tc>
      </w:tr>
      <w:tr w14:paraId="221B63A9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B60B69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request_id</w:t>
            </w:r>
          </w:p>
        </w:tc>
        <w:tc>
          <w:tcPr>
            <w:tcW w:w="15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B56B90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String(UUID)</w:t>
            </w:r>
          </w:p>
        </w:tc>
        <w:tc>
          <w:tcPr>
            <w:tcW w:w="536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9FA078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全链路请求标识</w:t>
            </w:r>
          </w:p>
        </w:tc>
      </w:tr>
      <w:tr w14:paraId="136DE835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9F2A41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data.valid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14B234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Boolean</w:t>
            </w:r>
          </w:p>
        </w:tc>
        <w:tc>
          <w:tcPr>
            <w:tcW w:w="5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138EA9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是否通过</w:t>
            </w:r>
          </w:p>
        </w:tc>
      </w:tr>
      <w:tr w14:paraId="47358767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BC7E82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data.normalized_sql</w:t>
            </w:r>
          </w:p>
        </w:tc>
        <w:tc>
          <w:tcPr>
            <w:tcW w:w="15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F77E5D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String/Null</w:t>
            </w:r>
          </w:p>
        </w:tc>
        <w:tc>
          <w:tcPr>
            <w:tcW w:w="536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105E8A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规范化且注入权限条件的SQL</w:t>
            </w:r>
          </w:p>
        </w:tc>
      </w:tr>
      <w:tr w14:paraId="6CE16B3C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FF85C1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data.ast_summary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3275AA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Object</w:t>
            </w:r>
          </w:p>
        </w:tc>
        <w:tc>
          <w:tcPr>
            <w:tcW w:w="5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8394F8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表、字段、连接、函数摘要</w:t>
            </w:r>
          </w:p>
        </w:tc>
      </w:tr>
      <w:tr w14:paraId="118699B6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3F6A72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data.violations</w:t>
            </w:r>
          </w:p>
        </w:tc>
        <w:tc>
          <w:tcPr>
            <w:tcW w:w="15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D35959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Array&lt;Object&gt;</w:t>
            </w:r>
          </w:p>
        </w:tc>
        <w:tc>
          <w:tcPr>
            <w:tcW w:w="536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7DC1E3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规则编号与原因</w:t>
            </w:r>
          </w:p>
        </w:tc>
      </w:tr>
      <w:tr w14:paraId="5558B385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1649D0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data.regenerable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3BE7F6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Boolean</w:t>
            </w:r>
          </w:p>
        </w:tc>
        <w:tc>
          <w:tcPr>
            <w:tcW w:w="5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D24FA5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是否允许回到SQL生成重试</w:t>
            </w:r>
          </w:p>
        </w:tc>
      </w:tr>
    </w:tbl>
    <w:p w14:paraId="3AC52097">
      <w:pPr>
        <w:spacing w:after="40"/>
      </w:pPr>
    </w:p>
    <w:p w14:paraId="7ED503D1">
      <w:pPr>
        <w:pStyle w:val="5"/>
      </w:pPr>
      <w:r>
        <w:t>8.3.6 查询优化接口</w:t>
      </w:r>
    </w:p>
    <w:p w14:paraId="082D38FA">
      <w:pPr>
        <w:spacing w:after="60"/>
      </w:pPr>
      <w:r>
        <w:rPr>
          <w:rFonts w:ascii="Calibri" w:hAnsi="Calibri" w:eastAsia="微软雅黑"/>
          <w:b/>
          <w:color w:val="0B2545"/>
          <w:sz w:val="20"/>
        </w:rPr>
        <w:t>接口编号：</w:t>
      </w:r>
      <w:r>
        <w:rPr>
          <w:rFonts w:ascii="Calibri" w:hAnsi="Calibri" w:eastAsia="微软雅黑"/>
          <w:sz w:val="20"/>
        </w:rPr>
        <w:t>IN-06</w:t>
      </w:r>
    </w:p>
    <w:p w14:paraId="04CC5D53">
      <w:pPr>
        <w:spacing w:after="60"/>
      </w:pPr>
      <w:r>
        <w:rPr>
          <w:rFonts w:ascii="Calibri" w:hAnsi="Calibri" w:eastAsia="微软雅黑"/>
          <w:b/>
          <w:color w:val="0B2545"/>
          <w:sz w:val="20"/>
        </w:rPr>
        <w:t>功能说明：</w:t>
      </w:r>
      <w:r>
        <w:rPr>
          <w:rFonts w:ascii="Calibri" w:hAnsi="Calibri" w:eastAsia="微软雅黑"/>
          <w:sz w:val="20"/>
        </w:rPr>
        <w:t>结合规则与Spark Catalyst建议进行字段裁剪、条件下推、分区裁剪和成本评估。</w:t>
      </w:r>
    </w:p>
    <w:tbl>
      <w:tblPr>
        <w:tblStyle w:val="33"/>
        <w:tblW w:w="9360" w:type="dxa"/>
        <w:tblInd w:w="120" w:type="dxa"/>
        <w:tblBorders>
          <w:top w:val="single" w:color="B8C4D1" w:sz="6" w:space="0"/>
          <w:left w:val="single" w:color="B8C4D1" w:sz="6" w:space="0"/>
          <w:bottom w:val="single" w:color="B8C4D1" w:sz="6" w:space="0"/>
          <w:right w:val="single" w:color="B8C4D1" w:sz="6" w:space="0"/>
          <w:insideH w:val="single" w:color="B8C4D1" w:sz="6" w:space="0"/>
          <w:insideV w:val="single" w:color="B8C4D1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00"/>
        <w:gridCol w:w="2100"/>
        <w:gridCol w:w="1500"/>
        <w:gridCol w:w="3660"/>
      </w:tblGrid>
      <w:tr w14:paraId="0315574E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1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A437C1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17"/>
              </w:rPr>
              <w:t>调用方</w:t>
            </w:r>
          </w:p>
        </w:tc>
        <w:tc>
          <w:tcPr>
            <w:tcW w:w="21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CE0EB3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17"/>
              </w:rPr>
              <w:t>被调用方</w:t>
            </w:r>
          </w:p>
        </w:tc>
        <w:tc>
          <w:tcPr>
            <w:tcW w:w="1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3C9438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17"/>
              </w:rPr>
              <w:t>请求方式</w:t>
            </w:r>
          </w:p>
        </w:tc>
        <w:tc>
          <w:tcPr>
            <w:tcW w:w="36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789BEB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17"/>
              </w:rPr>
              <w:t>URL路径</w:t>
            </w:r>
          </w:p>
        </w:tc>
      </w:tr>
      <w:tr w14:paraId="04F69F59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1CCD71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7"/>
              </w:rPr>
              <w:t>QueryOrchestrator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0542AD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7"/>
              </w:rPr>
              <w:t>查询优化器/SqlCostService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529979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7"/>
              </w:rPr>
              <w:t>POST</w:t>
            </w:r>
          </w:p>
        </w:tc>
        <w:tc>
          <w:tcPr>
            <w:tcW w:w="3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A322F7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7"/>
              </w:rPr>
              <w:t>/internal/api/v1/sql/optimize</w:t>
            </w:r>
          </w:p>
        </w:tc>
      </w:tr>
    </w:tbl>
    <w:p w14:paraId="43CC35E7">
      <w:pPr>
        <w:spacing w:after="40"/>
      </w:pPr>
    </w:p>
    <w:p w14:paraId="7EF6D3FF">
      <w:pPr>
        <w:pStyle w:val="6"/>
      </w:pPr>
      <w:r>
        <w:t>请求参数</w:t>
      </w:r>
    </w:p>
    <w:tbl>
      <w:tblPr>
        <w:tblStyle w:val="33"/>
        <w:tblW w:w="9360" w:type="dxa"/>
        <w:tblInd w:w="120" w:type="dxa"/>
        <w:tblBorders>
          <w:top w:val="single" w:color="B8C4D1" w:sz="6" w:space="0"/>
          <w:left w:val="single" w:color="B8C4D1" w:sz="6" w:space="0"/>
          <w:bottom w:val="single" w:color="B8C4D1" w:sz="6" w:space="0"/>
          <w:right w:val="single" w:color="B8C4D1" w:sz="6" w:space="0"/>
          <w:insideH w:val="single" w:color="B8C4D1" w:sz="6" w:space="0"/>
          <w:insideV w:val="single" w:color="B8C4D1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0"/>
        <w:gridCol w:w="1170"/>
        <w:gridCol w:w="930"/>
        <w:gridCol w:w="1000"/>
        <w:gridCol w:w="4540"/>
      </w:tblGrid>
      <w:tr w14:paraId="0205365D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7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BB4114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17"/>
              </w:rPr>
              <w:t>参数名称</w:t>
            </w:r>
          </w:p>
        </w:tc>
        <w:tc>
          <w:tcPr>
            <w:tcW w:w="117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70031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17"/>
              </w:rPr>
              <w:t>类型</w:t>
            </w:r>
          </w:p>
        </w:tc>
        <w:tc>
          <w:tcPr>
            <w:tcW w:w="93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AC19E6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17"/>
              </w:rPr>
              <w:t>位置</w:t>
            </w:r>
          </w:p>
        </w:tc>
        <w:tc>
          <w:tcPr>
            <w:tcW w:w="10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60624A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17"/>
              </w:rPr>
              <w:t>是否必填</w:t>
            </w:r>
          </w:p>
        </w:tc>
        <w:tc>
          <w:tcPr>
            <w:tcW w:w="45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47E4CD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17"/>
              </w:rPr>
              <w:t>说明</w:t>
            </w:r>
          </w:p>
        </w:tc>
      </w:tr>
      <w:tr w14:paraId="327E6B73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321F80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X-Principal</w:t>
            </w:r>
          </w:p>
        </w:tc>
        <w:tc>
          <w:tcPr>
            <w:tcW w:w="11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2A3ECD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String(JSON)</w:t>
            </w:r>
          </w:p>
        </w:tc>
        <w:tc>
          <w:tcPr>
            <w:tcW w:w="9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21921C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Header</w:t>
            </w:r>
          </w:p>
        </w:tc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012C9A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是</w:t>
            </w:r>
          </w:p>
        </w:tc>
        <w:tc>
          <w:tcPr>
            <w:tcW w:w="45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955914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经接入层签名的最小身份摘要</w:t>
            </w:r>
          </w:p>
        </w:tc>
      </w:tr>
      <w:tr w14:paraId="5DBC514C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F3C9F3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X-Data-Scope</w:t>
            </w:r>
          </w:p>
        </w:tc>
        <w:tc>
          <w:tcPr>
            <w:tcW w:w="117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3CEA5E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String(JSON)</w:t>
            </w:r>
          </w:p>
        </w:tc>
        <w:tc>
          <w:tcPr>
            <w:tcW w:w="93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086620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Header</w:t>
            </w:r>
          </w:p>
        </w:tc>
        <w:tc>
          <w:tcPr>
            <w:tcW w:w="10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11D9A8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是</w:t>
            </w:r>
          </w:p>
        </w:tc>
        <w:tc>
          <w:tcPr>
            <w:tcW w:w="454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E31DD9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机构/网点/客户范围摘要</w:t>
            </w:r>
          </w:p>
        </w:tc>
      </w:tr>
      <w:tr w14:paraId="4CA9F54C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913763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X-Request-ID</w:t>
            </w:r>
          </w:p>
        </w:tc>
        <w:tc>
          <w:tcPr>
            <w:tcW w:w="11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3C5B68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String(UUID)</w:t>
            </w:r>
          </w:p>
        </w:tc>
        <w:tc>
          <w:tcPr>
            <w:tcW w:w="9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DDD76D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Header</w:t>
            </w:r>
          </w:p>
        </w:tc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82607B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是</w:t>
            </w:r>
          </w:p>
        </w:tc>
        <w:tc>
          <w:tcPr>
            <w:tcW w:w="45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79409A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请求标识</w:t>
            </w:r>
          </w:p>
        </w:tc>
      </w:tr>
      <w:tr w14:paraId="7AE17AFE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A5CCC4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traceparent</w:t>
            </w:r>
          </w:p>
        </w:tc>
        <w:tc>
          <w:tcPr>
            <w:tcW w:w="117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109865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String</w:t>
            </w:r>
          </w:p>
        </w:tc>
        <w:tc>
          <w:tcPr>
            <w:tcW w:w="93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F75105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Header</w:t>
            </w:r>
          </w:p>
        </w:tc>
        <w:tc>
          <w:tcPr>
            <w:tcW w:w="10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436AFA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是</w:t>
            </w:r>
          </w:p>
        </w:tc>
        <w:tc>
          <w:tcPr>
            <w:tcW w:w="454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122C1C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W3C链路追踪头</w:t>
            </w:r>
          </w:p>
        </w:tc>
      </w:tr>
      <w:tr w14:paraId="75CBAAC2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4D511A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Idempotency-Key</w:t>
            </w:r>
          </w:p>
        </w:tc>
        <w:tc>
          <w:tcPr>
            <w:tcW w:w="11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727DBC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String(UUID)</w:t>
            </w:r>
          </w:p>
        </w:tc>
        <w:tc>
          <w:tcPr>
            <w:tcW w:w="9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A0C306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Header</w:t>
            </w:r>
          </w:p>
        </w:tc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BD7C0D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是</w:t>
            </w:r>
          </w:p>
        </w:tc>
        <w:tc>
          <w:tcPr>
            <w:tcW w:w="45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0D7D40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非GET内部调用幂等键</w:t>
            </w:r>
          </w:p>
        </w:tc>
      </w:tr>
      <w:tr w14:paraId="4F02BB01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DE14C7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task_id</w:t>
            </w:r>
          </w:p>
        </w:tc>
        <w:tc>
          <w:tcPr>
            <w:tcW w:w="117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FB9E3C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String</w:t>
            </w:r>
          </w:p>
        </w:tc>
        <w:tc>
          <w:tcPr>
            <w:tcW w:w="93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ECC0CB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Body</w:t>
            </w:r>
          </w:p>
        </w:tc>
        <w:tc>
          <w:tcPr>
            <w:tcW w:w="10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198ABD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是</w:t>
            </w:r>
          </w:p>
        </w:tc>
        <w:tc>
          <w:tcPr>
            <w:tcW w:w="454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47D43A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任务编号</w:t>
            </w:r>
          </w:p>
        </w:tc>
      </w:tr>
      <w:tr w14:paraId="7B0B5937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7B3F5E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validated_sql</w:t>
            </w:r>
          </w:p>
        </w:tc>
        <w:tc>
          <w:tcPr>
            <w:tcW w:w="11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96C3BA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String</w:t>
            </w:r>
          </w:p>
        </w:tc>
        <w:tc>
          <w:tcPr>
            <w:tcW w:w="9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8DE332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Body</w:t>
            </w:r>
          </w:p>
        </w:tc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9CA0C4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是</w:t>
            </w:r>
          </w:p>
        </w:tc>
        <w:tc>
          <w:tcPr>
            <w:tcW w:w="45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EA1890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已通过安全校验的SQL</w:t>
            </w:r>
          </w:p>
        </w:tc>
      </w:tr>
      <w:tr w14:paraId="672C11A8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8F5D9D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bindings</w:t>
            </w:r>
          </w:p>
        </w:tc>
        <w:tc>
          <w:tcPr>
            <w:tcW w:w="117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DA4E32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Object</w:t>
            </w:r>
          </w:p>
        </w:tc>
        <w:tc>
          <w:tcPr>
            <w:tcW w:w="93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81062D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Body</w:t>
            </w:r>
          </w:p>
        </w:tc>
        <w:tc>
          <w:tcPr>
            <w:tcW w:w="10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292C08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是</w:t>
            </w:r>
          </w:p>
        </w:tc>
        <w:tc>
          <w:tcPr>
            <w:tcW w:w="454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17679B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绑定变量</w:t>
            </w:r>
          </w:p>
        </w:tc>
      </w:tr>
      <w:tr w14:paraId="2C4BC780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1489B2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execution_policy</w:t>
            </w:r>
          </w:p>
        </w:tc>
        <w:tc>
          <w:tcPr>
            <w:tcW w:w="11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0026AA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Object</w:t>
            </w:r>
          </w:p>
        </w:tc>
        <w:tc>
          <w:tcPr>
            <w:tcW w:w="9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2B9EAC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Body</w:t>
            </w:r>
          </w:p>
        </w:tc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F7B7D0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是</w:t>
            </w:r>
          </w:p>
        </w:tc>
        <w:tc>
          <w:tcPr>
            <w:tcW w:w="45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9FDA7E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超时、行数、扫描量、队列限制</w:t>
            </w:r>
          </w:p>
        </w:tc>
      </w:tr>
    </w:tbl>
    <w:p w14:paraId="04BCD5D3">
      <w:pPr>
        <w:spacing w:after="40"/>
      </w:pPr>
    </w:p>
    <w:p w14:paraId="7407052E">
      <w:pPr>
        <w:pStyle w:val="6"/>
      </w:pPr>
      <w:r>
        <w:t>返回参数</w:t>
      </w:r>
    </w:p>
    <w:tbl>
      <w:tblPr>
        <w:tblStyle w:val="33"/>
        <w:tblW w:w="9360" w:type="dxa"/>
        <w:tblInd w:w="120" w:type="dxa"/>
        <w:tblBorders>
          <w:top w:val="single" w:color="B8C4D1" w:sz="6" w:space="0"/>
          <w:left w:val="single" w:color="B8C4D1" w:sz="6" w:space="0"/>
          <w:bottom w:val="single" w:color="B8C4D1" w:sz="6" w:space="0"/>
          <w:right w:val="single" w:color="B8C4D1" w:sz="6" w:space="0"/>
          <w:insideH w:val="single" w:color="B8C4D1" w:sz="6" w:space="0"/>
          <w:insideV w:val="single" w:color="B8C4D1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00"/>
        <w:gridCol w:w="1500"/>
        <w:gridCol w:w="5360"/>
      </w:tblGrid>
      <w:tr w14:paraId="368D5D08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7DDEA9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17"/>
              </w:rPr>
              <w:t>参数名称</w:t>
            </w:r>
          </w:p>
        </w:tc>
        <w:tc>
          <w:tcPr>
            <w:tcW w:w="1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0D7137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17"/>
              </w:rPr>
              <w:t>类型</w:t>
            </w:r>
          </w:p>
        </w:tc>
        <w:tc>
          <w:tcPr>
            <w:tcW w:w="53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288076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17"/>
              </w:rPr>
              <w:t>说明</w:t>
            </w:r>
          </w:p>
        </w:tc>
      </w:tr>
      <w:tr w14:paraId="3A7743C9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2A2EEF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code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84B19D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Integer</w:t>
            </w:r>
          </w:p>
        </w:tc>
        <w:tc>
          <w:tcPr>
            <w:tcW w:w="5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ACB78C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业务码；成功为0，失败为六位业务错误码</w:t>
            </w:r>
          </w:p>
        </w:tc>
      </w:tr>
      <w:tr w14:paraId="1A5278DF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3EF090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message</w:t>
            </w:r>
          </w:p>
        </w:tc>
        <w:tc>
          <w:tcPr>
            <w:tcW w:w="15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9F0C10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String</w:t>
            </w:r>
          </w:p>
        </w:tc>
        <w:tc>
          <w:tcPr>
            <w:tcW w:w="536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6DD9C0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处理结果说明</w:t>
            </w:r>
          </w:p>
        </w:tc>
      </w:tr>
      <w:tr w14:paraId="2668CC34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3DDD9E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data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D0AE0C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Object/Array/Null</w:t>
            </w:r>
          </w:p>
        </w:tc>
        <w:tc>
          <w:tcPr>
            <w:tcW w:w="5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31F8A2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接口业务数据</w:t>
            </w:r>
          </w:p>
        </w:tc>
      </w:tr>
      <w:tr w14:paraId="71B6062D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C38C72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request_id</w:t>
            </w:r>
          </w:p>
        </w:tc>
        <w:tc>
          <w:tcPr>
            <w:tcW w:w="15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07B4E3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String(UUID)</w:t>
            </w:r>
          </w:p>
        </w:tc>
        <w:tc>
          <w:tcPr>
            <w:tcW w:w="536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08549B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全链路请求标识</w:t>
            </w:r>
          </w:p>
        </w:tc>
      </w:tr>
      <w:tr w14:paraId="06E8B173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7F3C54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data.optimized_sql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604FA4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String</w:t>
            </w:r>
          </w:p>
        </w:tc>
        <w:tc>
          <w:tcPr>
            <w:tcW w:w="5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DD787D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优化后SQL</w:t>
            </w:r>
          </w:p>
        </w:tc>
      </w:tr>
      <w:tr w14:paraId="12AD1410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7262B0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data.plan_summary</w:t>
            </w:r>
          </w:p>
        </w:tc>
        <w:tc>
          <w:tcPr>
            <w:tcW w:w="15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C9E87F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Object</w:t>
            </w:r>
          </w:p>
        </w:tc>
        <w:tc>
          <w:tcPr>
            <w:tcW w:w="536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7A55C4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逻辑/物理计划摘要</w:t>
            </w:r>
          </w:p>
        </w:tc>
      </w:tr>
      <w:tr w14:paraId="63551A99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62675A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data.estimated_scan_bytes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486396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Long</w:t>
            </w:r>
          </w:p>
        </w:tc>
        <w:tc>
          <w:tcPr>
            <w:tcW w:w="5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FDC4D9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估算扫描字节数</w:t>
            </w:r>
          </w:p>
        </w:tc>
      </w:tr>
      <w:tr w14:paraId="5B0B49B5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D2BF6C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data.risk_level</w:t>
            </w:r>
          </w:p>
        </w:tc>
        <w:tc>
          <w:tcPr>
            <w:tcW w:w="15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33B1A1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String</w:t>
            </w:r>
          </w:p>
        </w:tc>
        <w:tc>
          <w:tcPr>
            <w:tcW w:w="536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F30E5F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NORMAL/HIGH_COST/SENSITIVE</w:t>
            </w:r>
          </w:p>
        </w:tc>
      </w:tr>
      <w:tr w14:paraId="65E5BC6E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0008D8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data.confirmation_required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776012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Boolean</w:t>
            </w:r>
          </w:p>
        </w:tc>
        <w:tc>
          <w:tcPr>
            <w:tcW w:w="5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1298EA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是否需要二次确认</w:t>
            </w:r>
          </w:p>
        </w:tc>
      </w:tr>
      <w:tr w14:paraId="3920C1F4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132DC0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data.confirmation_summary</w:t>
            </w:r>
          </w:p>
        </w:tc>
        <w:tc>
          <w:tcPr>
            <w:tcW w:w="15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E08511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Object/Null</w:t>
            </w:r>
          </w:p>
        </w:tc>
        <w:tc>
          <w:tcPr>
            <w:tcW w:w="536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42AFC1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用户可理解的查询口径与成本摘要</w:t>
            </w:r>
          </w:p>
        </w:tc>
      </w:tr>
    </w:tbl>
    <w:p w14:paraId="516685A8">
      <w:pPr>
        <w:spacing w:after="40"/>
      </w:pPr>
    </w:p>
    <w:p w14:paraId="4F51E9E4">
      <w:pPr>
        <w:pStyle w:val="5"/>
      </w:pPr>
      <w:r>
        <w:t>8.3.7 SQL执行提交接口</w:t>
      </w:r>
    </w:p>
    <w:p w14:paraId="5E9453CC">
      <w:pPr>
        <w:spacing w:after="60"/>
      </w:pPr>
      <w:r>
        <w:rPr>
          <w:rFonts w:ascii="Calibri" w:hAnsi="Calibri" w:eastAsia="微软雅黑"/>
          <w:b/>
          <w:color w:val="0B2545"/>
          <w:sz w:val="20"/>
        </w:rPr>
        <w:t>接口编号：</w:t>
      </w:r>
      <w:r>
        <w:rPr>
          <w:rFonts w:ascii="Calibri" w:hAnsi="Calibri" w:eastAsia="微软雅黑"/>
          <w:sz w:val="20"/>
        </w:rPr>
        <w:t>IN-07</w:t>
      </w:r>
    </w:p>
    <w:p w14:paraId="241D6775">
      <w:pPr>
        <w:spacing w:after="60"/>
      </w:pPr>
      <w:r>
        <w:rPr>
          <w:rFonts w:ascii="Calibri" w:hAnsi="Calibri" w:eastAsia="微软雅黑"/>
          <w:b/>
          <w:color w:val="0B2545"/>
          <w:sz w:val="20"/>
        </w:rPr>
        <w:t>功能说明：</w:t>
      </w:r>
      <w:r>
        <w:rPr>
          <w:rFonts w:ascii="Calibri" w:hAnsi="Calibri" w:eastAsia="微软雅黑"/>
          <w:sz w:val="20"/>
        </w:rPr>
        <w:t>向异步执行器提交经校验和优化的只读SQL任务。</w:t>
      </w:r>
    </w:p>
    <w:tbl>
      <w:tblPr>
        <w:tblStyle w:val="33"/>
        <w:tblW w:w="9360" w:type="dxa"/>
        <w:tblInd w:w="120" w:type="dxa"/>
        <w:tblBorders>
          <w:top w:val="single" w:color="B8C4D1" w:sz="6" w:space="0"/>
          <w:left w:val="single" w:color="B8C4D1" w:sz="6" w:space="0"/>
          <w:bottom w:val="single" w:color="B8C4D1" w:sz="6" w:space="0"/>
          <w:right w:val="single" w:color="B8C4D1" w:sz="6" w:space="0"/>
          <w:insideH w:val="single" w:color="B8C4D1" w:sz="6" w:space="0"/>
          <w:insideV w:val="single" w:color="B8C4D1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00"/>
        <w:gridCol w:w="2100"/>
        <w:gridCol w:w="1500"/>
        <w:gridCol w:w="3660"/>
      </w:tblGrid>
      <w:tr w14:paraId="65BAC292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1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095B10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17"/>
              </w:rPr>
              <w:t>调用方</w:t>
            </w:r>
          </w:p>
        </w:tc>
        <w:tc>
          <w:tcPr>
            <w:tcW w:w="21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C51F52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17"/>
              </w:rPr>
              <w:t>被调用方</w:t>
            </w:r>
          </w:p>
        </w:tc>
        <w:tc>
          <w:tcPr>
            <w:tcW w:w="1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74021A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17"/>
              </w:rPr>
              <w:t>请求方式</w:t>
            </w:r>
          </w:p>
        </w:tc>
        <w:tc>
          <w:tcPr>
            <w:tcW w:w="36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53852D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17"/>
              </w:rPr>
              <w:t>URL路径</w:t>
            </w:r>
          </w:p>
        </w:tc>
      </w:tr>
      <w:tr w14:paraId="36B01D83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9715D5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7"/>
              </w:rPr>
              <w:t>QueryOrchestrator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E38587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7"/>
              </w:rPr>
              <w:t>SQL异步执行器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25D7D6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7"/>
              </w:rPr>
              <w:t>POST</w:t>
            </w:r>
          </w:p>
        </w:tc>
        <w:tc>
          <w:tcPr>
            <w:tcW w:w="3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F6C3BB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7"/>
              </w:rPr>
              <w:t>/internal/api/v1/sql-executions</w:t>
            </w:r>
          </w:p>
        </w:tc>
      </w:tr>
    </w:tbl>
    <w:p w14:paraId="69C0B883">
      <w:pPr>
        <w:spacing w:after="40"/>
      </w:pPr>
    </w:p>
    <w:p w14:paraId="0AEC28E0">
      <w:pPr>
        <w:pStyle w:val="6"/>
      </w:pPr>
      <w:r>
        <w:t>请求参数</w:t>
      </w:r>
    </w:p>
    <w:tbl>
      <w:tblPr>
        <w:tblStyle w:val="33"/>
        <w:tblW w:w="9360" w:type="dxa"/>
        <w:tblInd w:w="120" w:type="dxa"/>
        <w:tblBorders>
          <w:top w:val="single" w:color="B8C4D1" w:sz="6" w:space="0"/>
          <w:left w:val="single" w:color="B8C4D1" w:sz="6" w:space="0"/>
          <w:bottom w:val="single" w:color="B8C4D1" w:sz="6" w:space="0"/>
          <w:right w:val="single" w:color="B8C4D1" w:sz="6" w:space="0"/>
          <w:insideH w:val="single" w:color="B8C4D1" w:sz="6" w:space="0"/>
          <w:insideV w:val="single" w:color="B8C4D1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0"/>
        <w:gridCol w:w="1170"/>
        <w:gridCol w:w="930"/>
        <w:gridCol w:w="1000"/>
        <w:gridCol w:w="4540"/>
      </w:tblGrid>
      <w:tr w14:paraId="6E663102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7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D401E3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17"/>
              </w:rPr>
              <w:t>参数名称</w:t>
            </w:r>
          </w:p>
        </w:tc>
        <w:tc>
          <w:tcPr>
            <w:tcW w:w="117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F24FBE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17"/>
              </w:rPr>
              <w:t>类型</w:t>
            </w:r>
          </w:p>
        </w:tc>
        <w:tc>
          <w:tcPr>
            <w:tcW w:w="93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B18320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17"/>
              </w:rPr>
              <w:t>位置</w:t>
            </w:r>
          </w:p>
        </w:tc>
        <w:tc>
          <w:tcPr>
            <w:tcW w:w="10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990317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17"/>
              </w:rPr>
              <w:t>是否必填</w:t>
            </w:r>
          </w:p>
        </w:tc>
        <w:tc>
          <w:tcPr>
            <w:tcW w:w="45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AD1D5E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17"/>
              </w:rPr>
              <w:t>说明</w:t>
            </w:r>
          </w:p>
        </w:tc>
      </w:tr>
      <w:tr w14:paraId="4143D904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466129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X-Principal</w:t>
            </w:r>
          </w:p>
        </w:tc>
        <w:tc>
          <w:tcPr>
            <w:tcW w:w="11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134308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String(JSON)</w:t>
            </w:r>
          </w:p>
        </w:tc>
        <w:tc>
          <w:tcPr>
            <w:tcW w:w="9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53F25C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Header</w:t>
            </w:r>
          </w:p>
        </w:tc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463858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是</w:t>
            </w:r>
          </w:p>
        </w:tc>
        <w:tc>
          <w:tcPr>
            <w:tcW w:w="45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EE6296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经接入层签名的最小身份摘要</w:t>
            </w:r>
          </w:p>
        </w:tc>
      </w:tr>
      <w:tr w14:paraId="2FA239B2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47124A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X-Data-Scope</w:t>
            </w:r>
          </w:p>
        </w:tc>
        <w:tc>
          <w:tcPr>
            <w:tcW w:w="117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FC6BD4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String(JSON)</w:t>
            </w:r>
          </w:p>
        </w:tc>
        <w:tc>
          <w:tcPr>
            <w:tcW w:w="93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8D4D45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Header</w:t>
            </w:r>
          </w:p>
        </w:tc>
        <w:tc>
          <w:tcPr>
            <w:tcW w:w="10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985208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是</w:t>
            </w:r>
          </w:p>
        </w:tc>
        <w:tc>
          <w:tcPr>
            <w:tcW w:w="454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26B557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机构/网点/客户范围摘要</w:t>
            </w:r>
          </w:p>
        </w:tc>
      </w:tr>
      <w:tr w14:paraId="1F33FDAB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30002E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X-Request-ID</w:t>
            </w:r>
          </w:p>
        </w:tc>
        <w:tc>
          <w:tcPr>
            <w:tcW w:w="11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D8648D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String(UUID)</w:t>
            </w:r>
          </w:p>
        </w:tc>
        <w:tc>
          <w:tcPr>
            <w:tcW w:w="9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8E7543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Header</w:t>
            </w:r>
          </w:p>
        </w:tc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2AED96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是</w:t>
            </w:r>
          </w:p>
        </w:tc>
        <w:tc>
          <w:tcPr>
            <w:tcW w:w="45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B0EE77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请求标识</w:t>
            </w:r>
          </w:p>
        </w:tc>
      </w:tr>
      <w:tr w14:paraId="3BBFB495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056BEA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traceparent</w:t>
            </w:r>
          </w:p>
        </w:tc>
        <w:tc>
          <w:tcPr>
            <w:tcW w:w="117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8CCB23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String</w:t>
            </w:r>
          </w:p>
        </w:tc>
        <w:tc>
          <w:tcPr>
            <w:tcW w:w="93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7F2CF8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Header</w:t>
            </w:r>
          </w:p>
        </w:tc>
        <w:tc>
          <w:tcPr>
            <w:tcW w:w="10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5FB6D1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是</w:t>
            </w:r>
          </w:p>
        </w:tc>
        <w:tc>
          <w:tcPr>
            <w:tcW w:w="454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B25E30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W3C链路追踪头</w:t>
            </w:r>
          </w:p>
        </w:tc>
      </w:tr>
      <w:tr w14:paraId="7E1E0469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D35047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Idempotency-Key</w:t>
            </w:r>
          </w:p>
        </w:tc>
        <w:tc>
          <w:tcPr>
            <w:tcW w:w="11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A3DAE3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String(UUID)</w:t>
            </w:r>
          </w:p>
        </w:tc>
        <w:tc>
          <w:tcPr>
            <w:tcW w:w="9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8024EE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Header</w:t>
            </w:r>
          </w:p>
        </w:tc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DE049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是</w:t>
            </w:r>
          </w:p>
        </w:tc>
        <w:tc>
          <w:tcPr>
            <w:tcW w:w="45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A6A620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非GET内部调用幂等键</w:t>
            </w:r>
          </w:p>
        </w:tc>
      </w:tr>
      <w:tr w14:paraId="3AB7BA7B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0D756D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task_id</w:t>
            </w:r>
          </w:p>
        </w:tc>
        <w:tc>
          <w:tcPr>
            <w:tcW w:w="117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39195B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String</w:t>
            </w:r>
          </w:p>
        </w:tc>
        <w:tc>
          <w:tcPr>
            <w:tcW w:w="93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A4A58C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Body</w:t>
            </w:r>
          </w:p>
        </w:tc>
        <w:tc>
          <w:tcPr>
            <w:tcW w:w="10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CAE72A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是</w:t>
            </w:r>
          </w:p>
        </w:tc>
        <w:tc>
          <w:tcPr>
            <w:tcW w:w="454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31DDE0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平台查询任务编号</w:t>
            </w:r>
          </w:p>
        </w:tc>
      </w:tr>
      <w:tr w14:paraId="1170294C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2472D1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optimized_sql</w:t>
            </w:r>
          </w:p>
        </w:tc>
        <w:tc>
          <w:tcPr>
            <w:tcW w:w="11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638960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String</w:t>
            </w:r>
          </w:p>
        </w:tc>
        <w:tc>
          <w:tcPr>
            <w:tcW w:w="9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53C4E2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Body</w:t>
            </w:r>
          </w:p>
        </w:tc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66259B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是</w:t>
            </w:r>
          </w:p>
        </w:tc>
        <w:tc>
          <w:tcPr>
            <w:tcW w:w="45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2E6DDA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最终只读SQL</w:t>
            </w:r>
          </w:p>
        </w:tc>
      </w:tr>
      <w:tr w14:paraId="54651E74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FA3FEB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bindings</w:t>
            </w:r>
          </w:p>
        </w:tc>
        <w:tc>
          <w:tcPr>
            <w:tcW w:w="117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300271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Object</w:t>
            </w:r>
          </w:p>
        </w:tc>
        <w:tc>
          <w:tcPr>
            <w:tcW w:w="93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F72A63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Body</w:t>
            </w:r>
          </w:p>
        </w:tc>
        <w:tc>
          <w:tcPr>
            <w:tcW w:w="10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57191A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是</w:t>
            </w:r>
          </w:p>
        </w:tc>
        <w:tc>
          <w:tcPr>
            <w:tcW w:w="454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B7F863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参数绑定</w:t>
            </w:r>
          </w:p>
        </w:tc>
      </w:tr>
      <w:tr w14:paraId="475377A0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6C1B17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execution_policy</w:t>
            </w:r>
          </w:p>
        </w:tc>
        <w:tc>
          <w:tcPr>
            <w:tcW w:w="11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BCF4E8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Object</w:t>
            </w:r>
          </w:p>
        </w:tc>
        <w:tc>
          <w:tcPr>
            <w:tcW w:w="9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F7843E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Body</w:t>
            </w:r>
          </w:p>
        </w:tc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CCF6E8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是</w:t>
            </w:r>
          </w:p>
        </w:tc>
        <w:tc>
          <w:tcPr>
            <w:tcW w:w="45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98414C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超时、队列、资源配额、最大返回行数</w:t>
            </w:r>
          </w:p>
        </w:tc>
      </w:tr>
      <w:tr w14:paraId="31CE8947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5CBCA9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sql_hash</w:t>
            </w:r>
          </w:p>
        </w:tc>
        <w:tc>
          <w:tcPr>
            <w:tcW w:w="117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94DBC8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String</w:t>
            </w:r>
          </w:p>
        </w:tc>
        <w:tc>
          <w:tcPr>
            <w:tcW w:w="93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28FF27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Body</w:t>
            </w:r>
          </w:p>
        </w:tc>
        <w:tc>
          <w:tcPr>
            <w:tcW w:w="10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A00429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是</w:t>
            </w:r>
          </w:p>
        </w:tc>
        <w:tc>
          <w:tcPr>
            <w:tcW w:w="454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6B2E01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通过确认/校验的SQL摘要哈希</w:t>
            </w:r>
          </w:p>
        </w:tc>
      </w:tr>
    </w:tbl>
    <w:p w14:paraId="1F2A1BB3">
      <w:pPr>
        <w:spacing w:after="40"/>
      </w:pPr>
    </w:p>
    <w:p w14:paraId="346A774A">
      <w:pPr>
        <w:pStyle w:val="6"/>
      </w:pPr>
      <w:r>
        <w:t>返回参数</w:t>
      </w:r>
    </w:p>
    <w:tbl>
      <w:tblPr>
        <w:tblStyle w:val="33"/>
        <w:tblW w:w="9360" w:type="dxa"/>
        <w:tblInd w:w="120" w:type="dxa"/>
        <w:tblBorders>
          <w:top w:val="single" w:color="B8C4D1" w:sz="6" w:space="0"/>
          <w:left w:val="single" w:color="B8C4D1" w:sz="6" w:space="0"/>
          <w:bottom w:val="single" w:color="B8C4D1" w:sz="6" w:space="0"/>
          <w:right w:val="single" w:color="B8C4D1" w:sz="6" w:space="0"/>
          <w:insideH w:val="single" w:color="B8C4D1" w:sz="6" w:space="0"/>
          <w:insideV w:val="single" w:color="B8C4D1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00"/>
        <w:gridCol w:w="1500"/>
        <w:gridCol w:w="5360"/>
      </w:tblGrid>
      <w:tr w14:paraId="6FC42F92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034F8A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17"/>
              </w:rPr>
              <w:t>参数名称</w:t>
            </w:r>
          </w:p>
        </w:tc>
        <w:tc>
          <w:tcPr>
            <w:tcW w:w="1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3CB7DE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17"/>
              </w:rPr>
              <w:t>类型</w:t>
            </w:r>
          </w:p>
        </w:tc>
        <w:tc>
          <w:tcPr>
            <w:tcW w:w="53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083560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17"/>
              </w:rPr>
              <w:t>说明</w:t>
            </w:r>
          </w:p>
        </w:tc>
      </w:tr>
      <w:tr w14:paraId="5CB9CC2F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C59F38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code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72E383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Integer</w:t>
            </w:r>
          </w:p>
        </w:tc>
        <w:tc>
          <w:tcPr>
            <w:tcW w:w="5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960B9C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业务码；成功为0，失败为六位业务错误码</w:t>
            </w:r>
          </w:p>
        </w:tc>
      </w:tr>
      <w:tr w14:paraId="5910C565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B1EBDD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message</w:t>
            </w:r>
          </w:p>
        </w:tc>
        <w:tc>
          <w:tcPr>
            <w:tcW w:w="15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0C46DE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String</w:t>
            </w:r>
          </w:p>
        </w:tc>
        <w:tc>
          <w:tcPr>
            <w:tcW w:w="536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6682AC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处理结果说明</w:t>
            </w:r>
          </w:p>
        </w:tc>
      </w:tr>
      <w:tr w14:paraId="4F0D0277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F23DDE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data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8EF22C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Object/Array/Null</w:t>
            </w:r>
          </w:p>
        </w:tc>
        <w:tc>
          <w:tcPr>
            <w:tcW w:w="5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0C37F8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接口业务数据</w:t>
            </w:r>
          </w:p>
        </w:tc>
      </w:tr>
      <w:tr w14:paraId="0215A5CA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6E7299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request_id</w:t>
            </w:r>
          </w:p>
        </w:tc>
        <w:tc>
          <w:tcPr>
            <w:tcW w:w="15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965DC5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String(UUID)</w:t>
            </w:r>
          </w:p>
        </w:tc>
        <w:tc>
          <w:tcPr>
            <w:tcW w:w="536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DC7148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全链路请求标识</w:t>
            </w:r>
          </w:p>
        </w:tc>
      </w:tr>
      <w:tr w14:paraId="392F25AE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0509B7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data.execution_id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ADF05F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String</w:t>
            </w:r>
          </w:p>
        </w:tc>
        <w:tc>
          <w:tcPr>
            <w:tcW w:w="5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5A09BB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内部执行编号</w:t>
            </w:r>
          </w:p>
        </w:tc>
      </w:tr>
      <w:tr w14:paraId="03B17205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AD7927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data.engine_task_id</w:t>
            </w:r>
          </w:p>
        </w:tc>
        <w:tc>
          <w:tcPr>
            <w:tcW w:w="15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2E032F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String</w:t>
            </w:r>
          </w:p>
        </w:tc>
        <w:tc>
          <w:tcPr>
            <w:tcW w:w="536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8A073F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Spark任务编号</w:t>
            </w:r>
          </w:p>
        </w:tc>
      </w:tr>
      <w:tr w14:paraId="2F439AC1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C7A011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data.status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F239DE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String</w:t>
            </w:r>
          </w:p>
        </w:tc>
        <w:tc>
          <w:tcPr>
            <w:tcW w:w="5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04386F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SUBMITTED/QUEUED</w:t>
            </w:r>
          </w:p>
        </w:tc>
      </w:tr>
      <w:tr w14:paraId="31B85AA2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AED85B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data.submitted_at</w:t>
            </w:r>
          </w:p>
        </w:tc>
        <w:tc>
          <w:tcPr>
            <w:tcW w:w="15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6E352A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String(DateTime)</w:t>
            </w:r>
          </w:p>
        </w:tc>
        <w:tc>
          <w:tcPr>
            <w:tcW w:w="536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5BCA13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提交时间</w:t>
            </w:r>
          </w:p>
        </w:tc>
      </w:tr>
    </w:tbl>
    <w:p w14:paraId="04074D80">
      <w:pPr>
        <w:spacing w:after="40"/>
      </w:pPr>
    </w:p>
    <w:p w14:paraId="5672F2AD">
      <w:pPr>
        <w:pStyle w:val="5"/>
      </w:pPr>
      <w:r>
        <w:t>8.3.8 SQL执行状态接口</w:t>
      </w:r>
    </w:p>
    <w:p w14:paraId="390A7D17">
      <w:pPr>
        <w:spacing w:after="60"/>
      </w:pPr>
      <w:r>
        <w:rPr>
          <w:rFonts w:ascii="Calibri" w:hAnsi="Calibri" w:eastAsia="微软雅黑"/>
          <w:b/>
          <w:color w:val="0B2545"/>
          <w:sz w:val="20"/>
        </w:rPr>
        <w:t>接口编号：</w:t>
      </w:r>
      <w:r>
        <w:rPr>
          <w:rFonts w:ascii="Calibri" w:hAnsi="Calibri" w:eastAsia="微软雅黑"/>
          <w:sz w:val="20"/>
        </w:rPr>
        <w:t>IN-08</w:t>
      </w:r>
    </w:p>
    <w:p w14:paraId="18F0627D">
      <w:pPr>
        <w:spacing w:after="60"/>
      </w:pPr>
      <w:r>
        <w:rPr>
          <w:rFonts w:ascii="Calibri" w:hAnsi="Calibri" w:eastAsia="微软雅黑"/>
          <w:b/>
          <w:color w:val="0B2545"/>
          <w:sz w:val="20"/>
        </w:rPr>
        <w:t>功能说明：</w:t>
      </w:r>
      <w:r>
        <w:rPr>
          <w:rFonts w:ascii="Calibri" w:hAnsi="Calibri" w:eastAsia="微软雅黑"/>
          <w:sz w:val="20"/>
        </w:rPr>
        <w:t>获取异步执行状态、进度、统计和受控结果引用。</w:t>
      </w:r>
    </w:p>
    <w:tbl>
      <w:tblPr>
        <w:tblStyle w:val="33"/>
        <w:tblW w:w="9360" w:type="dxa"/>
        <w:tblInd w:w="120" w:type="dxa"/>
        <w:tblBorders>
          <w:top w:val="single" w:color="B8C4D1" w:sz="6" w:space="0"/>
          <w:left w:val="single" w:color="B8C4D1" w:sz="6" w:space="0"/>
          <w:bottom w:val="single" w:color="B8C4D1" w:sz="6" w:space="0"/>
          <w:right w:val="single" w:color="B8C4D1" w:sz="6" w:space="0"/>
          <w:insideH w:val="single" w:color="B8C4D1" w:sz="6" w:space="0"/>
          <w:insideV w:val="single" w:color="B8C4D1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00"/>
        <w:gridCol w:w="2100"/>
        <w:gridCol w:w="1500"/>
        <w:gridCol w:w="3660"/>
      </w:tblGrid>
      <w:tr w14:paraId="77F6DA80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1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3C0064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17"/>
              </w:rPr>
              <w:t>调用方</w:t>
            </w:r>
          </w:p>
        </w:tc>
        <w:tc>
          <w:tcPr>
            <w:tcW w:w="21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67121D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17"/>
              </w:rPr>
              <w:t>被调用方</w:t>
            </w:r>
          </w:p>
        </w:tc>
        <w:tc>
          <w:tcPr>
            <w:tcW w:w="1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7EAE48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17"/>
              </w:rPr>
              <w:t>请求方式</w:t>
            </w:r>
          </w:p>
        </w:tc>
        <w:tc>
          <w:tcPr>
            <w:tcW w:w="36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F9BCD3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17"/>
              </w:rPr>
              <w:t>URL路径</w:t>
            </w:r>
          </w:p>
        </w:tc>
      </w:tr>
      <w:tr w14:paraId="7D21500B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C30DBE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7"/>
              </w:rPr>
              <w:t>TaskManager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A6AC47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7"/>
              </w:rPr>
              <w:t>SQL异步执行器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7E7F5A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7"/>
              </w:rPr>
              <w:t>GET</w:t>
            </w:r>
          </w:p>
        </w:tc>
        <w:tc>
          <w:tcPr>
            <w:tcW w:w="3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24D68A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7"/>
              </w:rPr>
              <w:t>/internal/api/v1/sql-executions/{execution_id}</w:t>
            </w:r>
          </w:p>
        </w:tc>
      </w:tr>
    </w:tbl>
    <w:p w14:paraId="7F8BC03B">
      <w:pPr>
        <w:spacing w:after="40"/>
      </w:pPr>
    </w:p>
    <w:p w14:paraId="349F75F2">
      <w:pPr>
        <w:pStyle w:val="6"/>
      </w:pPr>
      <w:r>
        <w:t>请求参数</w:t>
      </w:r>
    </w:p>
    <w:tbl>
      <w:tblPr>
        <w:tblStyle w:val="33"/>
        <w:tblW w:w="9360" w:type="dxa"/>
        <w:tblInd w:w="120" w:type="dxa"/>
        <w:tblBorders>
          <w:top w:val="single" w:color="B8C4D1" w:sz="6" w:space="0"/>
          <w:left w:val="single" w:color="B8C4D1" w:sz="6" w:space="0"/>
          <w:bottom w:val="single" w:color="B8C4D1" w:sz="6" w:space="0"/>
          <w:right w:val="single" w:color="B8C4D1" w:sz="6" w:space="0"/>
          <w:insideH w:val="single" w:color="B8C4D1" w:sz="6" w:space="0"/>
          <w:insideV w:val="single" w:color="B8C4D1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0"/>
        <w:gridCol w:w="1170"/>
        <w:gridCol w:w="930"/>
        <w:gridCol w:w="1000"/>
        <w:gridCol w:w="4540"/>
      </w:tblGrid>
      <w:tr w14:paraId="72782577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7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CC44AC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17"/>
              </w:rPr>
              <w:t>参数名称</w:t>
            </w:r>
          </w:p>
        </w:tc>
        <w:tc>
          <w:tcPr>
            <w:tcW w:w="117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CB3681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17"/>
              </w:rPr>
              <w:t>类型</w:t>
            </w:r>
          </w:p>
        </w:tc>
        <w:tc>
          <w:tcPr>
            <w:tcW w:w="93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154059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17"/>
              </w:rPr>
              <w:t>位置</w:t>
            </w:r>
          </w:p>
        </w:tc>
        <w:tc>
          <w:tcPr>
            <w:tcW w:w="10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A06B60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17"/>
              </w:rPr>
              <w:t>是否必填</w:t>
            </w:r>
          </w:p>
        </w:tc>
        <w:tc>
          <w:tcPr>
            <w:tcW w:w="45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3C7B11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17"/>
              </w:rPr>
              <w:t>说明</w:t>
            </w:r>
          </w:p>
        </w:tc>
      </w:tr>
      <w:tr w14:paraId="761755F5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3FA818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X-Service-Token</w:t>
            </w:r>
          </w:p>
        </w:tc>
        <w:tc>
          <w:tcPr>
            <w:tcW w:w="11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1FAB11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String</w:t>
            </w:r>
          </w:p>
        </w:tc>
        <w:tc>
          <w:tcPr>
            <w:tcW w:w="9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6AD8AF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Header</w:t>
            </w:r>
          </w:p>
        </w:tc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9740D9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是</w:t>
            </w:r>
          </w:p>
        </w:tc>
        <w:tc>
          <w:tcPr>
            <w:tcW w:w="45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4B3A31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内部服务认证</w:t>
            </w:r>
          </w:p>
        </w:tc>
      </w:tr>
      <w:tr w14:paraId="40083D3F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C30E68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X-Request-ID</w:t>
            </w:r>
          </w:p>
        </w:tc>
        <w:tc>
          <w:tcPr>
            <w:tcW w:w="117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545445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String(UUID)</w:t>
            </w:r>
          </w:p>
        </w:tc>
        <w:tc>
          <w:tcPr>
            <w:tcW w:w="93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1C6616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Header</w:t>
            </w:r>
          </w:p>
        </w:tc>
        <w:tc>
          <w:tcPr>
            <w:tcW w:w="10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24696B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是</w:t>
            </w:r>
          </w:p>
        </w:tc>
        <w:tc>
          <w:tcPr>
            <w:tcW w:w="454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369D8B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请求标识</w:t>
            </w:r>
          </w:p>
        </w:tc>
      </w:tr>
      <w:tr w14:paraId="45EA32BF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9AA267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execution_id</w:t>
            </w:r>
          </w:p>
        </w:tc>
        <w:tc>
          <w:tcPr>
            <w:tcW w:w="11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67FE20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String</w:t>
            </w:r>
          </w:p>
        </w:tc>
        <w:tc>
          <w:tcPr>
            <w:tcW w:w="9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902284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Path</w:t>
            </w:r>
          </w:p>
        </w:tc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75BBD2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是</w:t>
            </w:r>
          </w:p>
        </w:tc>
        <w:tc>
          <w:tcPr>
            <w:tcW w:w="45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7C76D8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内部执行编号</w:t>
            </w:r>
          </w:p>
        </w:tc>
      </w:tr>
    </w:tbl>
    <w:p w14:paraId="01366DF0">
      <w:pPr>
        <w:spacing w:after="40"/>
      </w:pPr>
    </w:p>
    <w:p w14:paraId="1A2E4BB8">
      <w:pPr>
        <w:pStyle w:val="6"/>
      </w:pPr>
      <w:r>
        <w:t>返回参数</w:t>
      </w:r>
    </w:p>
    <w:tbl>
      <w:tblPr>
        <w:tblStyle w:val="33"/>
        <w:tblW w:w="9360" w:type="dxa"/>
        <w:tblInd w:w="120" w:type="dxa"/>
        <w:tblBorders>
          <w:top w:val="single" w:color="B8C4D1" w:sz="6" w:space="0"/>
          <w:left w:val="single" w:color="B8C4D1" w:sz="6" w:space="0"/>
          <w:bottom w:val="single" w:color="B8C4D1" w:sz="6" w:space="0"/>
          <w:right w:val="single" w:color="B8C4D1" w:sz="6" w:space="0"/>
          <w:insideH w:val="single" w:color="B8C4D1" w:sz="6" w:space="0"/>
          <w:insideV w:val="single" w:color="B8C4D1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00"/>
        <w:gridCol w:w="1500"/>
        <w:gridCol w:w="5360"/>
      </w:tblGrid>
      <w:tr w14:paraId="5437DCC1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6A7018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17"/>
              </w:rPr>
              <w:t>参数名称</w:t>
            </w:r>
          </w:p>
        </w:tc>
        <w:tc>
          <w:tcPr>
            <w:tcW w:w="1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93C4CB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17"/>
              </w:rPr>
              <w:t>类型</w:t>
            </w:r>
          </w:p>
        </w:tc>
        <w:tc>
          <w:tcPr>
            <w:tcW w:w="53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FCAEBE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17"/>
              </w:rPr>
              <w:t>说明</w:t>
            </w:r>
          </w:p>
        </w:tc>
      </w:tr>
      <w:tr w14:paraId="0B805D07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CEB80B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code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A0BB06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Integer</w:t>
            </w:r>
          </w:p>
        </w:tc>
        <w:tc>
          <w:tcPr>
            <w:tcW w:w="5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EBB6A8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业务码；成功为0，失败为六位业务错误码</w:t>
            </w:r>
          </w:p>
        </w:tc>
      </w:tr>
      <w:tr w14:paraId="22829F9C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86CBDD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message</w:t>
            </w:r>
          </w:p>
        </w:tc>
        <w:tc>
          <w:tcPr>
            <w:tcW w:w="15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A88575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String</w:t>
            </w:r>
          </w:p>
        </w:tc>
        <w:tc>
          <w:tcPr>
            <w:tcW w:w="536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432158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处理结果说明</w:t>
            </w:r>
          </w:p>
        </w:tc>
      </w:tr>
      <w:tr w14:paraId="32EAA398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BEBC1F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data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66901F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Object/Array/Null</w:t>
            </w:r>
          </w:p>
        </w:tc>
        <w:tc>
          <w:tcPr>
            <w:tcW w:w="5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D0741D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接口业务数据</w:t>
            </w:r>
          </w:p>
        </w:tc>
      </w:tr>
      <w:tr w14:paraId="53640C44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EF3FD9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request_id</w:t>
            </w:r>
          </w:p>
        </w:tc>
        <w:tc>
          <w:tcPr>
            <w:tcW w:w="15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F63E0A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String(UUID)</w:t>
            </w:r>
          </w:p>
        </w:tc>
        <w:tc>
          <w:tcPr>
            <w:tcW w:w="536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C23D63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全链路请求标识</w:t>
            </w:r>
          </w:p>
        </w:tc>
      </w:tr>
      <w:tr w14:paraId="5FC4AAAB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11CEDD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data.status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B9E269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String</w:t>
            </w:r>
          </w:p>
        </w:tc>
        <w:tc>
          <w:tcPr>
            <w:tcW w:w="5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50B948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SUBMITTED/RUNNING/SUCCEEDED/FAILED/CANCELLED/TIMEOUT</w:t>
            </w:r>
          </w:p>
        </w:tc>
      </w:tr>
      <w:tr w14:paraId="0B5ABE26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F9A43B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data.progress</w:t>
            </w:r>
          </w:p>
        </w:tc>
        <w:tc>
          <w:tcPr>
            <w:tcW w:w="15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2E140A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Integer</w:t>
            </w:r>
          </w:p>
        </w:tc>
        <w:tc>
          <w:tcPr>
            <w:tcW w:w="536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8ED244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0~100</w:t>
            </w:r>
          </w:p>
        </w:tc>
      </w:tr>
      <w:tr w14:paraId="51E26B96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B771FB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data.engine_task_id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A9E70D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String</w:t>
            </w:r>
          </w:p>
        </w:tc>
        <w:tc>
          <w:tcPr>
            <w:tcW w:w="5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03C4CF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Spark任务编号</w:t>
            </w:r>
          </w:p>
        </w:tc>
      </w:tr>
      <w:tr w14:paraId="37D40BD1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F85484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data.statistics</w:t>
            </w:r>
          </w:p>
        </w:tc>
        <w:tc>
          <w:tcPr>
            <w:tcW w:w="15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ADDA20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Object</w:t>
            </w:r>
          </w:p>
        </w:tc>
        <w:tc>
          <w:tcPr>
            <w:tcW w:w="536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0CC11B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扫描字节、返回行数、耗时</w:t>
            </w:r>
          </w:p>
        </w:tc>
      </w:tr>
      <w:tr w14:paraId="62B30148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77A60A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data.result_ref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F3E603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String/Null</w:t>
            </w:r>
          </w:p>
        </w:tc>
        <w:tc>
          <w:tcPr>
            <w:tcW w:w="5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FE828C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短时内部结果引用</w:t>
            </w:r>
          </w:p>
        </w:tc>
      </w:tr>
      <w:tr w14:paraId="659EAEAC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ABB6A9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data.error</w:t>
            </w:r>
          </w:p>
        </w:tc>
        <w:tc>
          <w:tcPr>
            <w:tcW w:w="15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C39F48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Object/Null</w:t>
            </w:r>
          </w:p>
        </w:tc>
        <w:tc>
          <w:tcPr>
            <w:tcW w:w="536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41D0B3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执行错误摘要</w:t>
            </w:r>
          </w:p>
        </w:tc>
      </w:tr>
    </w:tbl>
    <w:p w14:paraId="70AA37AF">
      <w:pPr>
        <w:spacing w:after="40"/>
      </w:pPr>
    </w:p>
    <w:p w14:paraId="178DEA2F">
      <w:pPr>
        <w:pStyle w:val="5"/>
      </w:pPr>
      <w:r>
        <w:t>8.3.9 结果集封装接口</w:t>
      </w:r>
    </w:p>
    <w:p w14:paraId="5A248185">
      <w:pPr>
        <w:spacing w:after="60"/>
      </w:pPr>
      <w:r>
        <w:rPr>
          <w:rFonts w:ascii="Calibri" w:hAnsi="Calibri" w:eastAsia="微软雅黑"/>
          <w:b/>
          <w:color w:val="0B2545"/>
          <w:sz w:val="20"/>
        </w:rPr>
        <w:t>接口编号：</w:t>
      </w:r>
      <w:r>
        <w:rPr>
          <w:rFonts w:ascii="Calibri" w:hAnsi="Calibri" w:eastAsia="微软雅黑"/>
          <w:sz w:val="20"/>
        </w:rPr>
        <w:t>IN-09</w:t>
      </w:r>
    </w:p>
    <w:p w14:paraId="7975168B">
      <w:pPr>
        <w:spacing w:after="60"/>
      </w:pPr>
      <w:r>
        <w:rPr>
          <w:rFonts w:ascii="Calibri" w:hAnsi="Calibri" w:eastAsia="微软雅黑"/>
          <w:b/>
          <w:color w:val="0B2545"/>
          <w:sz w:val="20"/>
        </w:rPr>
        <w:t>功能说明：</w:t>
      </w:r>
      <w:r>
        <w:rPr>
          <w:rFonts w:ascii="Calibri" w:hAnsi="Calibri" w:eastAsia="微软雅黑"/>
          <w:sz w:val="20"/>
        </w:rPr>
        <w:t>读取原始结果，执行业务字段转换、脱敏、展示结构生成和口径摘要。</w:t>
      </w:r>
    </w:p>
    <w:tbl>
      <w:tblPr>
        <w:tblStyle w:val="33"/>
        <w:tblW w:w="9360" w:type="dxa"/>
        <w:tblInd w:w="120" w:type="dxa"/>
        <w:tblBorders>
          <w:top w:val="single" w:color="B8C4D1" w:sz="6" w:space="0"/>
          <w:left w:val="single" w:color="B8C4D1" w:sz="6" w:space="0"/>
          <w:bottom w:val="single" w:color="B8C4D1" w:sz="6" w:space="0"/>
          <w:right w:val="single" w:color="B8C4D1" w:sz="6" w:space="0"/>
          <w:insideH w:val="single" w:color="B8C4D1" w:sz="6" w:space="0"/>
          <w:insideV w:val="single" w:color="B8C4D1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00"/>
        <w:gridCol w:w="2100"/>
        <w:gridCol w:w="1500"/>
        <w:gridCol w:w="3660"/>
      </w:tblGrid>
      <w:tr w14:paraId="2FA0411E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1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059FBE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17"/>
              </w:rPr>
              <w:t>调用方</w:t>
            </w:r>
          </w:p>
        </w:tc>
        <w:tc>
          <w:tcPr>
            <w:tcW w:w="21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B1A038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17"/>
              </w:rPr>
              <w:t>被调用方</w:t>
            </w:r>
          </w:p>
        </w:tc>
        <w:tc>
          <w:tcPr>
            <w:tcW w:w="1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F98C34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17"/>
              </w:rPr>
              <w:t>请求方式</w:t>
            </w:r>
          </w:p>
        </w:tc>
        <w:tc>
          <w:tcPr>
            <w:tcW w:w="36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290919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17"/>
              </w:rPr>
              <w:t>URL路径</w:t>
            </w:r>
          </w:p>
        </w:tc>
      </w:tr>
      <w:tr w14:paraId="56E98AAE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674C50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7"/>
              </w:rPr>
              <w:t>QueryOrchestrator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85CD52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7"/>
              </w:rPr>
              <w:t>ResultService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1A931D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7"/>
              </w:rPr>
              <w:t>POST</w:t>
            </w:r>
          </w:p>
        </w:tc>
        <w:tc>
          <w:tcPr>
            <w:tcW w:w="3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3069C5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7"/>
              </w:rPr>
              <w:t>/internal/api/v1/results/package</w:t>
            </w:r>
          </w:p>
        </w:tc>
      </w:tr>
    </w:tbl>
    <w:p w14:paraId="41DF1D80">
      <w:pPr>
        <w:spacing w:after="40"/>
      </w:pPr>
    </w:p>
    <w:p w14:paraId="3314B7D2">
      <w:pPr>
        <w:pStyle w:val="6"/>
      </w:pPr>
      <w:r>
        <w:t>请求参数</w:t>
      </w:r>
    </w:p>
    <w:tbl>
      <w:tblPr>
        <w:tblStyle w:val="33"/>
        <w:tblW w:w="9360" w:type="dxa"/>
        <w:tblInd w:w="120" w:type="dxa"/>
        <w:tblBorders>
          <w:top w:val="single" w:color="B8C4D1" w:sz="6" w:space="0"/>
          <w:left w:val="single" w:color="B8C4D1" w:sz="6" w:space="0"/>
          <w:bottom w:val="single" w:color="B8C4D1" w:sz="6" w:space="0"/>
          <w:right w:val="single" w:color="B8C4D1" w:sz="6" w:space="0"/>
          <w:insideH w:val="single" w:color="B8C4D1" w:sz="6" w:space="0"/>
          <w:insideV w:val="single" w:color="B8C4D1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0"/>
        <w:gridCol w:w="1170"/>
        <w:gridCol w:w="930"/>
        <w:gridCol w:w="1000"/>
        <w:gridCol w:w="4540"/>
      </w:tblGrid>
      <w:tr w14:paraId="28E202CE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7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128CF4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17"/>
              </w:rPr>
              <w:t>参数名称</w:t>
            </w:r>
          </w:p>
        </w:tc>
        <w:tc>
          <w:tcPr>
            <w:tcW w:w="117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697096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17"/>
              </w:rPr>
              <w:t>类型</w:t>
            </w:r>
          </w:p>
        </w:tc>
        <w:tc>
          <w:tcPr>
            <w:tcW w:w="93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3B4C91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17"/>
              </w:rPr>
              <w:t>位置</w:t>
            </w:r>
          </w:p>
        </w:tc>
        <w:tc>
          <w:tcPr>
            <w:tcW w:w="10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4A74CB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17"/>
              </w:rPr>
              <w:t>是否必填</w:t>
            </w:r>
          </w:p>
        </w:tc>
        <w:tc>
          <w:tcPr>
            <w:tcW w:w="45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3DFB84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17"/>
              </w:rPr>
              <w:t>说明</w:t>
            </w:r>
          </w:p>
        </w:tc>
      </w:tr>
      <w:tr w14:paraId="4004BD0C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5F7E54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X-Principal</w:t>
            </w:r>
          </w:p>
        </w:tc>
        <w:tc>
          <w:tcPr>
            <w:tcW w:w="11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79FE42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String(JSON)</w:t>
            </w:r>
          </w:p>
        </w:tc>
        <w:tc>
          <w:tcPr>
            <w:tcW w:w="9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FC036D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Header</w:t>
            </w:r>
          </w:p>
        </w:tc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61F4DA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是</w:t>
            </w:r>
          </w:p>
        </w:tc>
        <w:tc>
          <w:tcPr>
            <w:tcW w:w="45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9BA023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经接入层签名的最小身份摘要</w:t>
            </w:r>
          </w:p>
        </w:tc>
      </w:tr>
      <w:tr w14:paraId="16D44B48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0AE144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X-Data-Scope</w:t>
            </w:r>
          </w:p>
        </w:tc>
        <w:tc>
          <w:tcPr>
            <w:tcW w:w="117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0F7540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String(JSON)</w:t>
            </w:r>
          </w:p>
        </w:tc>
        <w:tc>
          <w:tcPr>
            <w:tcW w:w="93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878F46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Header</w:t>
            </w:r>
          </w:p>
        </w:tc>
        <w:tc>
          <w:tcPr>
            <w:tcW w:w="10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A40470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是</w:t>
            </w:r>
          </w:p>
        </w:tc>
        <w:tc>
          <w:tcPr>
            <w:tcW w:w="454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9EF84C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机构/网点/客户范围摘要</w:t>
            </w:r>
          </w:p>
        </w:tc>
      </w:tr>
      <w:tr w14:paraId="20497024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CC6C06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X-Request-ID</w:t>
            </w:r>
          </w:p>
        </w:tc>
        <w:tc>
          <w:tcPr>
            <w:tcW w:w="11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13A02D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String(UUID)</w:t>
            </w:r>
          </w:p>
        </w:tc>
        <w:tc>
          <w:tcPr>
            <w:tcW w:w="9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5B96B5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Header</w:t>
            </w:r>
          </w:p>
        </w:tc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078AF0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是</w:t>
            </w:r>
          </w:p>
        </w:tc>
        <w:tc>
          <w:tcPr>
            <w:tcW w:w="45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89BAE5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请求标识</w:t>
            </w:r>
          </w:p>
        </w:tc>
      </w:tr>
      <w:tr w14:paraId="5D1CC31D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66144A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traceparent</w:t>
            </w:r>
          </w:p>
        </w:tc>
        <w:tc>
          <w:tcPr>
            <w:tcW w:w="117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F22E4F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String</w:t>
            </w:r>
          </w:p>
        </w:tc>
        <w:tc>
          <w:tcPr>
            <w:tcW w:w="93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A2D9DB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Header</w:t>
            </w:r>
          </w:p>
        </w:tc>
        <w:tc>
          <w:tcPr>
            <w:tcW w:w="10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C29DE6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是</w:t>
            </w:r>
          </w:p>
        </w:tc>
        <w:tc>
          <w:tcPr>
            <w:tcW w:w="454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E0ECF5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W3C链路追踪头</w:t>
            </w:r>
          </w:p>
        </w:tc>
      </w:tr>
      <w:tr w14:paraId="01FEE768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C4DC81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Idempotency-Key</w:t>
            </w:r>
          </w:p>
        </w:tc>
        <w:tc>
          <w:tcPr>
            <w:tcW w:w="11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B1A0A2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String(UUID)</w:t>
            </w:r>
          </w:p>
        </w:tc>
        <w:tc>
          <w:tcPr>
            <w:tcW w:w="9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AED10D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Header</w:t>
            </w:r>
          </w:p>
        </w:tc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FB7B07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是</w:t>
            </w:r>
          </w:p>
        </w:tc>
        <w:tc>
          <w:tcPr>
            <w:tcW w:w="45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81EAA1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非GET内部调用幂等键</w:t>
            </w:r>
          </w:p>
        </w:tc>
      </w:tr>
      <w:tr w14:paraId="23306A9E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439EA5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task_id</w:t>
            </w:r>
          </w:p>
        </w:tc>
        <w:tc>
          <w:tcPr>
            <w:tcW w:w="117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38E231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String</w:t>
            </w:r>
          </w:p>
        </w:tc>
        <w:tc>
          <w:tcPr>
            <w:tcW w:w="93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ED149A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Body</w:t>
            </w:r>
          </w:p>
        </w:tc>
        <w:tc>
          <w:tcPr>
            <w:tcW w:w="10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78EE02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是</w:t>
            </w:r>
          </w:p>
        </w:tc>
        <w:tc>
          <w:tcPr>
            <w:tcW w:w="454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DA40C8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查询任务编号</w:t>
            </w:r>
          </w:p>
        </w:tc>
      </w:tr>
      <w:tr w14:paraId="6BBDDC76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96AD77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execution_id</w:t>
            </w:r>
          </w:p>
        </w:tc>
        <w:tc>
          <w:tcPr>
            <w:tcW w:w="11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93CA76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String</w:t>
            </w:r>
          </w:p>
        </w:tc>
        <w:tc>
          <w:tcPr>
            <w:tcW w:w="9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5849B7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Body</w:t>
            </w:r>
          </w:p>
        </w:tc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96E2EF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是</w:t>
            </w:r>
          </w:p>
        </w:tc>
        <w:tc>
          <w:tcPr>
            <w:tcW w:w="45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2AB92C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执行编号</w:t>
            </w:r>
          </w:p>
        </w:tc>
      </w:tr>
      <w:tr w14:paraId="6B1730EE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B863BC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result_ref</w:t>
            </w:r>
          </w:p>
        </w:tc>
        <w:tc>
          <w:tcPr>
            <w:tcW w:w="117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F28E6D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String</w:t>
            </w:r>
          </w:p>
        </w:tc>
        <w:tc>
          <w:tcPr>
            <w:tcW w:w="93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CD0A2B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Body</w:t>
            </w:r>
          </w:p>
        </w:tc>
        <w:tc>
          <w:tcPr>
            <w:tcW w:w="10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8CECCB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是</w:t>
            </w:r>
          </w:p>
        </w:tc>
        <w:tc>
          <w:tcPr>
            <w:tcW w:w="454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D75B2B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短时内部结果引用</w:t>
            </w:r>
          </w:p>
        </w:tc>
      </w:tr>
      <w:tr w14:paraId="734E5D47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C7A607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semantic_model</w:t>
            </w:r>
          </w:p>
        </w:tc>
        <w:tc>
          <w:tcPr>
            <w:tcW w:w="11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A702D9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Object</w:t>
            </w:r>
          </w:p>
        </w:tc>
        <w:tc>
          <w:tcPr>
            <w:tcW w:w="9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18AF72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Body</w:t>
            </w:r>
          </w:p>
        </w:tc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882143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是</w:t>
            </w:r>
          </w:p>
        </w:tc>
        <w:tc>
          <w:tcPr>
            <w:tcW w:w="45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493AA0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业务语义与指标口径</w:t>
            </w:r>
          </w:p>
        </w:tc>
      </w:tr>
      <w:tr w14:paraId="2D5134B0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2DFAF2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field_permissions</w:t>
            </w:r>
          </w:p>
        </w:tc>
        <w:tc>
          <w:tcPr>
            <w:tcW w:w="117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61B0EC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Array&lt;Object&gt;</w:t>
            </w:r>
          </w:p>
        </w:tc>
        <w:tc>
          <w:tcPr>
            <w:tcW w:w="93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4CB3A7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Body</w:t>
            </w:r>
          </w:p>
        </w:tc>
        <w:tc>
          <w:tcPr>
            <w:tcW w:w="10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587DAB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是</w:t>
            </w:r>
          </w:p>
        </w:tc>
        <w:tc>
          <w:tcPr>
            <w:tcW w:w="454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234C02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字段级权限</w:t>
            </w:r>
          </w:p>
        </w:tc>
      </w:tr>
      <w:tr w14:paraId="6B3DE58F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A4A95E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display_preference</w:t>
            </w:r>
          </w:p>
        </w:tc>
        <w:tc>
          <w:tcPr>
            <w:tcW w:w="11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90189F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String</w:t>
            </w:r>
          </w:p>
        </w:tc>
        <w:tc>
          <w:tcPr>
            <w:tcW w:w="9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E125B3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Body</w:t>
            </w:r>
          </w:p>
        </w:tc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6133C1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是</w:t>
            </w:r>
          </w:p>
        </w:tc>
        <w:tc>
          <w:tcPr>
            <w:tcW w:w="45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D5C43D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展示偏好</w:t>
            </w:r>
          </w:p>
        </w:tc>
      </w:tr>
    </w:tbl>
    <w:p w14:paraId="3BA0E340">
      <w:pPr>
        <w:spacing w:after="40"/>
      </w:pPr>
    </w:p>
    <w:p w14:paraId="50304189">
      <w:pPr>
        <w:pStyle w:val="6"/>
      </w:pPr>
      <w:r>
        <w:t>返回参数</w:t>
      </w:r>
    </w:p>
    <w:tbl>
      <w:tblPr>
        <w:tblStyle w:val="33"/>
        <w:tblW w:w="9360" w:type="dxa"/>
        <w:tblInd w:w="120" w:type="dxa"/>
        <w:tblBorders>
          <w:top w:val="single" w:color="B8C4D1" w:sz="6" w:space="0"/>
          <w:left w:val="single" w:color="B8C4D1" w:sz="6" w:space="0"/>
          <w:bottom w:val="single" w:color="B8C4D1" w:sz="6" w:space="0"/>
          <w:right w:val="single" w:color="B8C4D1" w:sz="6" w:space="0"/>
          <w:insideH w:val="single" w:color="B8C4D1" w:sz="6" w:space="0"/>
          <w:insideV w:val="single" w:color="B8C4D1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00"/>
        <w:gridCol w:w="1500"/>
        <w:gridCol w:w="5360"/>
      </w:tblGrid>
      <w:tr w14:paraId="06F82B46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AFBB23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17"/>
              </w:rPr>
              <w:t>参数名称</w:t>
            </w:r>
          </w:p>
        </w:tc>
        <w:tc>
          <w:tcPr>
            <w:tcW w:w="1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9CAE85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17"/>
              </w:rPr>
              <w:t>类型</w:t>
            </w:r>
          </w:p>
        </w:tc>
        <w:tc>
          <w:tcPr>
            <w:tcW w:w="53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5BBE71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17"/>
              </w:rPr>
              <w:t>说明</w:t>
            </w:r>
          </w:p>
        </w:tc>
      </w:tr>
      <w:tr w14:paraId="75041627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84C896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code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AF4522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Integer</w:t>
            </w:r>
          </w:p>
        </w:tc>
        <w:tc>
          <w:tcPr>
            <w:tcW w:w="5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94082D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业务码；成功为0，失败为六位业务错误码</w:t>
            </w:r>
          </w:p>
        </w:tc>
      </w:tr>
      <w:tr w14:paraId="55A26380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82D06D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message</w:t>
            </w:r>
          </w:p>
        </w:tc>
        <w:tc>
          <w:tcPr>
            <w:tcW w:w="15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C4A107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String</w:t>
            </w:r>
          </w:p>
        </w:tc>
        <w:tc>
          <w:tcPr>
            <w:tcW w:w="536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493DD8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处理结果说明</w:t>
            </w:r>
          </w:p>
        </w:tc>
      </w:tr>
      <w:tr w14:paraId="4A708653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10DCA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data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C33AA2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Object/Array/Null</w:t>
            </w:r>
          </w:p>
        </w:tc>
        <w:tc>
          <w:tcPr>
            <w:tcW w:w="5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AD600E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接口业务数据</w:t>
            </w:r>
          </w:p>
        </w:tc>
      </w:tr>
      <w:tr w14:paraId="340B1933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865D10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request_id</w:t>
            </w:r>
          </w:p>
        </w:tc>
        <w:tc>
          <w:tcPr>
            <w:tcW w:w="15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200B79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String(UUID)</w:t>
            </w:r>
          </w:p>
        </w:tc>
        <w:tc>
          <w:tcPr>
            <w:tcW w:w="536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A32D3E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全链路请求标识</w:t>
            </w:r>
          </w:p>
        </w:tc>
      </w:tr>
      <w:tr w14:paraId="2F40BB24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F5535C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data.type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CD8998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String</w:t>
            </w:r>
          </w:p>
        </w:tc>
        <w:tc>
          <w:tcPr>
            <w:tcW w:w="5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8A8790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TABLE/CHART/CARD/SUMMARY</w:t>
            </w:r>
          </w:p>
        </w:tc>
      </w:tr>
      <w:tr w14:paraId="1A0759DD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E25A37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data.columns</w:t>
            </w:r>
          </w:p>
        </w:tc>
        <w:tc>
          <w:tcPr>
            <w:tcW w:w="15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ECEDFF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Array&lt;Object&gt;</w:t>
            </w:r>
          </w:p>
        </w:tc>
        <w:tc>
          <w:tcPr>
            <w:tcW w:w="536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D7601B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业务列定义与脱敏标记</w:t>
            </w:r>
          </w:p>
        </w:tc>
      </w:tr>
      <w:tr w14:paraId="2114A61B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88A89C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data.rows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FB4E00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Array&lt;Object&gt;</w:t>
            </w:r>
          </w:p>
        </w:tc>
        <w:tc>
          <w:tcPr>
            <w:tcW w:w="5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4FB261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已脱敏结果，受最大行数限制</w:t>
            </w:r>
          </w:p>
        </w:tc>
      </w:tr>
      <w:tr w14:paraId="3E7B7F92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D07B35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data.chart</w:t>
            </w:r>
          </w:p>
        </w:tc>
        <w:tc>
          <w:tcPr>
            <w:tcW w:w="15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3D26F0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Object/Null</w:t>
            </w:r>
          </w:p>
        </w:tc>
        <w:tc>
          <w:tcPr>
            <w:tcW w:w="536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4A90CF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ECharts兼容数据结构</w:t>
            </w:r>
          </w:p>
        </w:tc>
      </w:tr>
      <w:tr w14:paraId="0D23D318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E6A117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data.summary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881DED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String</w:t>
            </w:r>
          </w:p>
        </w:tc>
        <w:tc>
          <w:tcPr>
            <w:tcW w:w="5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537BD9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业务摘要</w:t>
            </w:r>
          </w:p>
        </w:tc>
      </w:tr>
      <w:tr w14:paraId="32D8DB7B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830925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data.metric_notes</w:t>
            </w:r>
          </w:p>
        </w:tc>
        <w:tc>
          <w:tcPr>
            <w:tcW w:w="15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CF0C67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Array&lt;String&gt;</w:t>
            </w:r>
          </w:p>
        </w:tc>
        <w:tc>
          <w:tcPr>
            <w:tcW w:w="536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F08D4B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口径说明</w:t>
            </w:r>
          </w:p>
        </w:tc>
      </w:tr>
      <w:tr w14:paraId="020DFA02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3D7EED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data.data_as_of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22B3A7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String(Date)</w:t>
            </w:r>
          </w:p>
        </w:tc>
        <w:tc>
          <w:tcPr>
            <w:tcW w:w="5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450FB1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数据日期</w:t>
            </w:r>
          </w:p>
        </w:tc>
      </w:tr>
      <w:tr w14:paraId="01CBE70E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F12288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data.truncated</w:t>
            </w:r>
          </w:p>
        </w:tc>
        <w:tc>
          <w:tcPr>
            <w:tcW w:w="15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6EAC20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Boolean</w:t>
            </w:r>
          </w:p>
        </w:tc>
        <w:tc>
          <w:tcPr>
            <w:tcW w:w="536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3B67D9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是否截断</w:t>
            </w:r>
          </w:p>
        </w:tc>
      </w:tr>
    </w:tbl>
    <w:p w14:paraId="60CE98B6">
      <w:r>
        <w:br w:type="page"/>
      </w:r>
    </w:p>
    <w:p w14:paraId="23326F69">
      <w:pPr>
        <w:pStyle w:val="4"/>
      </w:pPr>
      <w:r>
        <w:t>8.4 外部系统集成接口</w:t>
      </w:r>
    </w:p>
    <w:tbl>
      <w:tblPr>
        <w:tblStyle w:val="32"/>
        <w:tblW w:w="9360" w:type="dxa"/>
        <w:tblInd w:w="120" w:type="dxa"/>
        <w:tblBorders>
          <w:top w:val="single" w:color="C7D5E3" w:sz="8" w:space="0"/>
          <w:left w:val="single" w:color="C7D5E3" w:sz="8" w:space="0"/>
          <w:bottom w:val="single" w:color="C7D5E3" w:sz="8" w:space="0"/>
          <w:right w:val="single" w:color="C7D5E3" w:sz="8" w:space="0"/>
          <w:insideH w:val="single" w:color="C7D5E3" w:sz="8" w:space="0"/>
          <w:insideV w:val="single" w:color="C7D5E3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58F3A07F">
        <w:tblPrEx>
          <w:tblBorders>
            <w:top w:val="single" w:color="C7D5E3" w:sz="8" w:space="0"/>
            <w:left w:val="single" w:color="C7D5E3" w:sz="8" w:space="0"/>
            <w:bottom w:val="single" w:color="C7D5E3" w:sz="8" w:space="0"/>
            <w:right w:val="single" w:color="C7D5E3" w:sz="8" w:space="0"/>
            <w:insideH w:val="single" w:color="C7D5E3" w:sz="8" w:space="0"/>
            <w:insideV w:val="single" w:color="C7D5E3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AF9455">
            <w:pPr>
              <w:spacing w:after="0" w:line="288" w:lineRule="auto"/>
            </w:pPr>
            <w:r>
              <w:rPr>
                <w:rFonts w:ascii="Calibri" w:hAnsi="Calibri" w:eastAsia="微软雅黑"/>
                <w:b/>
                <w:color w:val="0B2545"/>
                <w:sz w:val="19"/>
              </w:rPr>
              <w:t>协议说明：</w:t>
            </w:r>
            <w:r>
              <w:rPr>
                <w:rFonts w:ascii="Calibri" w:hAnsi="Calibri" w:eastAsia="微软雅黑"/>
                <w:color w:val="263238"/>
                <w:sz w:val="19"/>
              </w:rPr>
              <w:t>REST统一URL规范适用于平台HTTP接口；Hive采用JDBC协议，属于明确例外。所有外部依赖必须通过核心层适配器调用，业务模块不得直接依赖供应商实现。</w:t>
            </w:r>
          </w:p>
        </w:tc>
      </w:tr>
    </w:tbl>
    <w:p w14:paraId="42A73067">
      <w:pPr>
        <w:spacing w:after="40"/>
      </w:pPr>
    </w:p>
    <w:p w14:paraId="73B3C696">
      <w:pPr>
        <w:pStyle w:val="5"/>
      </w:pPr>
      <w:r>
        <w:t>8.4.1 大模型结构化生成接口</w:t>
      </w:r>
    </w:p>
    <w:p w14:paraId="0E786883">
      <w:pPr>
        <w:spacing w:after="60"/>
      </w:pPr>
      <w:r>
        <w:rPr>
          <w:rFonts w:ascii="Calibri" w:hAnsi="Calibri" w:eastAsia="微软雅黑"/>
          <w:b/>
          <w:color w:val="0B2545"/>
          <w:sz w:val="20"/>
        </w:rPr>
        <w:t>接口编号：</w:t>
      </w:r>
      <w:r>
        <w:rPr>
          <w:rFonts w:ascii="Calibri" w:hAnsi="Calibri" w:eastAsia="微软雅黑"/>
          <w:sz w:val="20"/>
        </w:rPr>
        <w:t>EX-01</w:t>
      </w:r>
    </w:p>
    <w:p w14:paraId="604F3363">
      <w:pPr>
        <w:spacing w:after="60"/>
      </w:pPr>
      <w:r>
        <w:rPr>
          <w:rFonts w:ascii="Calibri" w:hAnsi="Calibri" w:eastAsia="微软雅黑"/>
          <w:b/>
          <w:color w:val="0B2545"/>
          <w:sz w:val="20"/>
        </w:rPr>
        <w:t>功能说明：</w:t>
      </w:r>
      <w:r>
        <w:rPr>
          <w:rFonts w:ascii="Calibri" w:hAnsi="Calibri" w:eastAsia="微软雅黑"/>
          <w:sz w:val="20"/>
        </w:rPr>
        <w:t>供意图识别或SQL生成服务调用本地部署、OpenAI兼容的大模型推理API。</w:t>
      </w:r>
    </w:p>
    <w:tbl>
      <w:tblPr>
        <w:tblStyle w:val="33"/>
        <w:tblW w:w="9360" w:type="dxa"/>
        <w:tblInd w:w="120" w:type="dxa"/>
        <w:tblBorders>
          <w:top w:val="single" w:color="B8C4D1" w:sz="6" w:space="0"/>
          <w:left w:val="single" w:color="B8C4D1" w:sz="6" w:space="0"/>
          <w:bottom w:val="single" w:color="B8C4D1" w:sz="6" w:space="0"/>
          <w:right w:val="single" w:color="B8C4D1" w:sz="6" w:space="0"/>
          <w:insideH w:val="single" w:color="B8C4D1" w:sz="6" w:space="0"/>
          <w:insideV w:val="single" w:color="B8C4D1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00"/>
        <w:gridCol w:w="2100"/>
        <w:gridCol w:w="1500"/>
        <w:gridCol w:w="3660"/>
      </w:tblGrid>
      <w:tr w14:paraId="1794B1AC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1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C4AF47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17"/>
              </w:rPr>
              <w:t>调用方</w:t>
            </w:r>
          </w:p>
        </w:tc>
        <w:tc>
          <w:tcPr>
            <w:tcW w:w="21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A18E62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17"/>
              </w:rPr>
              <w:t>被调用方</w:t>
            </w:r>
          </w:p>
        </w:tc>
        <w:tc>
          <w:tcPr>
            <w:tcW w:w="1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F53BEB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17"/>
              </w:rPr>
              <w:t>请求方式</w:t>
            </w:r>
          </w:p>
        </w:tc>
        <w:tc>
          <w:tcPr>
            <w:tcW w:w="36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522E09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17"/>
              </w:rPr>
              <w:t>URL路径</w:t>
            </w:r>
          </w:p>
        </w:tc>
      </w:tr>
      <w:tr w14:paraId="1FBD79F1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C1B7C4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7"/>
              </w:rPr>
              <w:t>意图识别服务/SQL生成服务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D7A0F6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7"/>
              </w:rPr>
              <w:t>本地大模型API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659E25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7"/>
              </w:rPr>
              <w:t>POST</w:t>
            </w:r>
          </w:p>
        </w:tc>
        <w:tc>
          <w:tcPr>
            <w:tcW w:w="3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F97AFB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7"/>
              </w:rPr>
              <w:t>/v1/chat/completions</w:t>
            </w:r>
          </w:p>
        </w:tc>
      </w:tr>
    </w:tbl>
    <w:p w14:paraId="2B446173">
      <w:pPr>
        <w:spacing w:after="40"/>
      </w:pPr>
    </w:p>
    <w:p w14:paraId="5396F8DA">
      <w:pPr>
        <w:pStyle w:val="6"/>
      </w:pPr>
      <w:r>
        <w:t>请求参数</w:t>
      </w:r>
    </w:p>
    <w:tbl>
      <w:tblPr>
        <w:tblStyle w:val="33"/>
        <w:tblW w:w="9360" w:type="dxa"/>
        <w:tblInd w:w="120" w:type="dxa"/>
        <w:tblBorders>
          <w:top w:val="single" w:color="B8C4D1" w:sz="6" w:space="0"/>
          <w:left w:val="single" w:color="B8C4D1" w:sz="6" w:space="0"/>
          <w:bottom w:val="single" w:color="B8C4D1" w:sz="6" w:space="0"/>
          <w:right w:val="single" w:color="B8C4D1" w:sz="6" w:space="0"/>
          <w:insideH w:val="single" w:color="B8C4D1" w:sz="6" w:space="0"/>
          <w:insideV w:val="single" w:color="B8C4D1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0"/>
        <w:gridCol w:w="1170"/>
        <w:gridCol w:w="930"/>
        <w:gridCol w:w="1000"/>
        <w:gridCol w:w="4540"/>
      </w:tblGrid>
      <w:tr w14:paraId="0F112592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7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DCF3B0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17"/>
              </w:rPr>
              <w:t>参数名称</w:t>
            </w:r>
          </w:p>
        </w:tc>
        <w:tc>
          <w:tcPr>
            <w:tcW w:w="117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FBE016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17"/>
              </w:rPr>
              <w:t>类型</w:t>
            </w:r>
          </w:p>
        </w:tc>
        <w:tc>
          <w:tcPr>
            <w:tcW w:w="93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6C2027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17"/>
              </w:rPr>
              <w:t>位置</w:t>
            </w:r>
          </w:p>
        </w:tc>
        <w:tc>
          <w:tcPr>
            <w:tcW w:w="10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E17946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17"/>
              </w:rPr>
              <w:t>是否必填</w:t>
            </w:r>
          </w:p>
        </w:tc>
        <w:tc>
          <w:tcPr>
            <w:tcW w:w="45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73F9A8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17"/>
              </w:rPr>
              <w:t>说明</w:t>
            </w:r>
          </w:p>
        </w:tc>
      </w:tr>
      <w:tr w14:paraId="747655AA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F19DA2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Authorization</w:t>
            </w:r>
          </w:p>
        </w:tc>
        <w:tc>
          <w:tcPr>
            <w:tcW w:w="11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A01D02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String</w:t>
            </w:r>
          </w:p>
        </w:tc>
        <w:tc>
          <w:tcPr>
            <w:tcW w:w="9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6ED758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Header</w:t>
            </w:r>
          </w:p>
        </w:tc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85A7E7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是</w:t>
            </w:r>
          </w:p>
        </w:tc>
        <w:tc>
          <w:tcPr>
            <w:tcW w:w="45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6056DF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服务到服务令牌</w:t>
            </w:r>
          </w:p>
        </w:tc>
      </w:tr>
      <w:tr w14:paraId="0B20B5BA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94B7F8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Idempotency-Key</w:t>
            </w:r>
          </w:p>
        </w:tc>
        <w:tc>
          <w:tcPr>
            <w:tcW w:w="117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14208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String(UUID)</w:t>
            </w:r>
          </w:p>
        </w:tc>
        <w:tc>
          <w:tcPr>
            <w:tcW w:w="93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52003C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Header</w:t>
            </w:r>
          </w:p>
        </w:tc>
        <w:tc>
          <w:tcPr>
            <w:tcW w:w="10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CE8563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是</w:t>
            </w:r>
          </w:p>
        </w:tc>
        <w:tc>
          <w:tcPr>
            <w:tcW w:w="454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2745C4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请求幂等键</w:t>
            </w:r>
          </w:p>
        </w:tc>
      </w:tr>
      <w:tr w14:paraId="02E44768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FEB0E5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model</w:t>
            </w:r>
          </w:p>
        </w:tc>
        <w:tc>
          <w:tcPr>
            <w:tcW w:w="11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DCE2E8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String</w:t>
            </w:r>
          </w:p>
        </w:tc>
        <w:tc>
          <w:tcPr>
            <w:tcW w:w="9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B51F5E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Body</w:t>
            </w:r>
          </w:p>
        </w:tc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C7967A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是</w:t>
            </w:r>
          </w:p>
        </w:tc>
        <w:tc>
          <w:tcPr>
            <w:tcW w:w="45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3A8D2A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已批准模型标识</w:t>
            </w:r>
          </w:p>
        </w:tc>
      </w:tr>
      <w:tr w14:paraId="164C05C1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5CF64A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messages</w:t>
            </w:r>
          </w:p>
        </w:tc>
        <w:tc>
          <w:tcPr>
            <w:tcW w:w="117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09462F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Array&lt;Object&gt;</w:t>
            </w:r>
          </w:p>
        </w:tc>
        <w:tc>
          <w:tcPr>
            <w:tcW w:w="93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E35983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Body</w:t>
            </w:r>
          </w:p>
        </w:tc>
        <w:tc>
          <w:tcPr>
            <w:tcW w:w="10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614134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是</w:t>
            </w:r>
          </w:p>
        </w:tc>
        <w:tc>
          <w:tcPr>
            <w:tcW w:w="454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99C14C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系统指令与最小必要上下文</w:t>
            </w:r>
          </w:p>
        </w:tc>
      </w:tr>
      <w:tr w14:paraId="25500D68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E07622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response_format</w:t>
            </w:r>
          </w:p>
        </w:tc>
        <w:tc>
          <w:tcPr>
            <w:tcW w:w="11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1C4438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Object</w:t>
            </w:r>
          </w:p>
        </w:tc>
        <w:tc>
          <w:tcPr>
            <w:tcW w:w="9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13A8CE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Body</w:t>
            </w:r>
          </w:p>
        </w:tc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420ECF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是</w:t>
            </w:r>
          </w:p>
        </w:tc>
        <w:tc>
          <w:tcPr>
            <w:tcW w:w="45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F3150C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JSON Schema结构化输出约束</w:t>
            </w:r>
          </w:p>
        </w:tc>
      </w:tr>
      <w:tr w14:paraId="7678E284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78DA00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temperature</w:t>
            </w:r>
          </w:p>
        </w:tc>
        <w:tc>
          <w:tcPr>
            <w:tcW w:w="117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CF23E9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Decimal</w:t>
            </w:r>
          </w:p>
        </w:tc>
        <w:tc>
          <w:tcPr>
            <w:tcW w:w="93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196FF0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Body</w:t>
            </w:r>
          </w:p>
        </w:tc>
        <w:tc>
          <w:tcPr>
            <w:tcW w:w="10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D8EDE8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是</w:t>
            </w:r>
          </w:p>
        </w:tc>
        <w:tc>
          <w:tcPr>
            <w:tcW w:w="454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113961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建议0~0.2</w:t>
            </w:r>
          </w:p>
        </w:tc>
      </w:tr>
      <w:tr w14:paraId="69442750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F5EEA1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max_tokens</w:t>
            </w:r>
          </w:p>
        </w:tc>
        <w:tc>
          <w:tcPr>
            <w:tcW w:w="11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C7D153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Integer</w:t>
            </w:r>
          </w:p>
        </w:tc>
        <w:tc>
          <w:tcPr>
            <w:tcW w:w="9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6C4139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Body</w:t>
            </w:r>
          </w:p>
        </w:tc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414287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是</w:t>
            </w:r>
          </w:p>
        </w:tc>
        <w:tc>
          <w:tcPr>
            <w:tcW w:w="45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55B425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最大输出token</w:t>
            </w:r>
          </w:p>
        </w:tc>
      </w:tr>
    </w:tbl>
    <w:p w14:paraId="0B43D381">
      <w:pPr>
        <w:spacing w:after="40"/>
      </w:pPr>
    </w:p>
    <w:p w14:paraId="4C2585FE">
      <w:pPr>
        <w:pStyle w:val="6"/>
      </w:pPr>
      <w:r>
        <w:t>返回参数</w:t>
      </w:r>
    </w:p>
    <w:tbl>
      <w:tblPr>
        <w:tblStyle w:val="33"/>
        <w:tblW w:w="9360" w:type="dxa"/>
        <w:tblInd w:w="120" w:type="dxa"/>
        <w:tblBorders>
          <w:top w:val="single" w:color="B8C4D1" w:sz="6" w:space="0"/>
          <w:left w:val="single" w:color="B8C4D1" w:sz="6" w:space="0"/>
          <w:bottom w:val="single" w:color="B8C4D1" w:sz="6" w:space="0"/>
          <w:right w:val="single" w:color="B8C4D1" w:sz="6" w:space="0"/>
          <w:insideH w:val="single" w:color="B8C4D1" w:sz="6" w:space="0"/>
          <w:insideV w:val="single" w:color="B8C4D1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00"/>
        <w:gridCol w:w="1500"/>
        <w:gridCol w:w="5360"/>
      </w:tblGrid>
      <w:tr w14:paraId="059C3A1A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1915A1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17"/>
              </w:rPr>
              <w:t>参数名称</w:t>
            </w:r>
          </w:p>
        </w:tc>
        <w:tc>
          <w:tcPr>
            <w:tcW w:w="1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3FEECF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17"/>
              </w:rPr>
              <w:t>类型</w:t>
            </w:r>
          </w:p>
        </w:tc>
        <w:tc>
          <w:tcPr>
            <w:tcW w:w="53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408CB7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17"/>
              </w:rPr>
              <w:t>说明</w:t>
            </w:r>
          </w:p>
        </w:tc>
      </w:tr>
      <w:tr w14:paraId="3D77EF06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622B2F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code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C1857B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Integer</w:t>
            </w:r>
          </w:p>
        </w:tc>
        <w:tc>
          <w:tcPr>
            <w:tcW w:w="5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49C1B2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业务码；成功为0，失败为六位业务错误码</w:t>
            </w:r>
          </w:p>
        </w:tc>
      </w:tr>
      <w:tr w14:paraId="500FC1CA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0715DF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message</w:t>
            </w:r>
          </w:p>
        </w:tc>
        <w:tc>
          <w:tcPr>
            <w:tcW w:w="15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6B644F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String</w:t>
            </w:r>
          </w:p>
        </w:tc>
        <w:tc>
          <w:tcPr>
            <w:tcW w:w="536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3B2C9F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处理结果说明</w:t>
            </w:r>
          </w:p>
        </w:tc>
      </w:tr>
      <w:tr w14:paraId="6FFEA3F3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C7CF30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data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A62913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Object/Array/Null</w:t>
            </w:r>
          </w:p>
        </w:tc>
        <w:tc>
          <w:tcPr>
            <w:tcW w:w="5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68AD1B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接口业务数据</w:t>
            </w:r>
          </w:p>
        </w:tc>
      </w:tr>
      <w:tr w14:paraId="10820D25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260EBD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request_id</w:t>
            </w:r>
          </w:p>
        </w:tc>
        <w:tc>
          <w:tcPr>
            <w:tcW w:w="15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83083C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String(UUID)</w:t>
            </w:r>
          </w:p>
        </w:tc>
        <w:tc>
          <w:tcPr>
            <w:tcW w:w="536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40AFC0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全链路请求标识</w:t>
            </w:r>
          </w:p>
        </w:tc>
      </w:tr>
      <w:tr w14:paraId="022DD160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A7B07D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data.id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319F1D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String</w:t>
            </w:r>
          </w:p>
        </w:tc>
        <w:tc>
          <w:tcPr>
            <w:tcW w:w="5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DF4C9D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模型调用编号</w:t>
            </w:r>
          </w:p>
        </w:tc>
      </w:tr>
      <w:tr w14:paraId="2A5AB25C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392688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data.choices</w:t>
            </w:r>
          </w:p>
        </w:tc>
        <w:tc>
          <w:tcPr>
            <w:tcW w:w="15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9F995F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Array&lt;Object&gt;</w:t>
            </w:r>
          </w:p>
        </w:tc>
        <w:tc>
          <w:tcPr>
            <w:tcW w:w="536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F608A3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结构化候选</w:t>
            </w:r>
          </w:p>
        </w:tc>
      </w:tr>
      <w:tr w14:paraId="44EFC73F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22BD19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data.usage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A3B1E9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Object</w:t>
            </w:r>
          </w:p>
        </w:tc>
        <w:tc>
          <w:tcPr>
            <w:tcW w:w="5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A020F7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token用量</w:t>
            </w:r>
          </w:p>
        </w:tc>
      </w:tr>
      <w:tr w14:paraId="4FC09135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D7E753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data.model</w:t>
            </w:r>
          </w:p>
        </w:tc>
        <w:tc>
          <w:tcPr>
            <w:tcW w:w="15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2019C8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String</w:t>
            </w:r>
          </w:p>
        </w:tc>
        <w:tc>
          <w:tcPr>
            <w:tcW w:w="536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050F85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实际模型版本</w:t>
            </w:r>
          </w:p>
        </w:tc>
      </w:tr>
    </w:tbl>
    <w:p w14:paraId="0EA39B5F">
      <w:pPr>
        <w:spacing w:after="40"/>
      </w:pPr>
    </w:p>
    <w:p w14:paraId="5CB1BF9A">
      <w:pPr>
        <w:pStyle w:val="5"/>
      </w:pPr>
      <w:r>
        <w:t>8.4.2 业务术语库检索接口</w:t>
      </w:r>
    </w:p>
    <w:p w14:paraId="06E7B5E0">
      <w:pPr>
        <w:spacing w:after="60"/>
      </w:pPr>
      <w:r>
        <w:rPr>
          <w:rFonts w:ascii="Calibri" w:hAnsi="Calibri" w:eastAsia="微软雅黑"/>
          <w:b/>
          <w:color w:val="0B2545"/>
          <w:sz w:val="20"/>
        </w:rPr>
        <w:t>接口编号：</w:t>
      </w:r>
      <w:r>
        <w:rPr>
          <w:rFonts w:ascii="Calibri" w:hAnsi="Calibri" w:eastAsia="微软雅黑"/>
          <w:sz w:val="20"/>
        </w:rPr>
        <w:t>EX-02</w:t>
      </w:r>
    </w:p>
    <w:p w14:paraId="7FB77930">
      <w:pPr>
        <w:spacing w:after="60"/>
      </w:pPr>
      <w:r>
        <w:rPr>
          <w:rFonts w:ascii="Calibri" w:hAnsi="Calibri" w:eastAsia="微软雅黑"/>
          <w:b/>
          <w:color w:val="0B2545"/>
          <w:sz w:val="20"/>
        </w:rPr>
        <w:t>功能说明：</w:t>
      </w:r>
      <w:r>
        <w:rPr>
          <w:rFonts w:ascii="Calibri" w:hAnsi="Calibri" w:eastAsia="微软雅黑"/>
          <w:sz w:val="20"/>
        </w:rPr>
        <w:t>检索中文名、同义词、指标口径、物理字段、敏感级别及版本。</w:t>
      </w:r>
    </w:p>
    <w:tbl>
      <w:tblPr>
        <w:tblStyle w:val="33"/>
        <w:tblW w:w="9360" w:type="dxa"/>
        <w:tblInd w:w="120" w:type="dxa"/>
        <w:tblBorders>
          <w:top w:val="single" w:color="B8C4D1" w:sz="6" w:space="0"/>
          <w:left w:val="single" w:color="B8C4D1" w:sz="6" w:space="0"/>
          <w:bottom w:val="single" w:color="B8C4D1" w:sz="6" w:space="0"/>
          <w:right w:val="single" w:color="B8C4D1" w:sz="6" w:space="0"/>
          <w:insideH w:val="single" w:color="B8C4D1" w:sz="6" w:space="0"/>
          <w:insideV w:val="single" w:color="B8C4D1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00"/>
        <w:gridCol w:w="2100"/>
        <w:gridCol w:w="1500"/>
        <w:gridCol w:w="3660"/>
      </w:tblGrid>
      <w:tr w14:paraId="4BA61EB7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1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75329D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17"/>
              </w:rPr>
              <w:t>调用方</w:t>
            </w:r>
          </w:p>
        </w:tc>
        <w:tc>
          <w:tcPr>
            <w:tcW w:w="21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8796ED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17"/>
              </w:rPr>
              <w:t>被调用方</w:t>
            </w:r>
          </w:p>
        </w:tc>
        <w:tc>
          <w:tcPr>
            <w:tcW w:w="1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EC9F24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17"/>
              </w:rPr>
              <w:t>请求方式</w:t>
            </w:r>
          </w:p>
        </w:tc>
        <w:tc>
          <w:tcPr>
            <w:tcW w:w="36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8AC0F2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17"/>
              </w:rPr>
              <w:t>URL路径</w:t>
            </w:r>
          </w:p>
        </w:tc>
      </w:tr>
      <w:tr w14:paraId="62CC8CFA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17CAA9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7"/>
              </w:rPr>
              <w:t>SchemaService/语义解析服务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6E050E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7"/>
              </w:rPr>
              <w:t>业务术语库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20D844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7"/>
              </w:rPr>
              <w:t>POST</w:t>
            </w:r>
          </w:p>
        </w:tc>
        <w:tc>
          <w:tcPr>
            <w:tcW w:w="3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23D2A3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7"/>
              </w:rPr>
              <w:t>/api/v1/terms/search</w:t>
            </w:r>
          </w:p>
        </w:tc>
      </w:tr>
    </w:tbl>
    <w:p w14:paraId="0995EF4A">
      <w:pPr>
        <w:spacing w:after="40"/>
      </w:pPr>
    </w:p>
    <w:p w14:paraId="683DFD9D">
      <w:pPr>
        <w:pStyle w:val="6"/>
      </w:pPr>
      <w:r>
        <w:t>请求参数</w:t>
      </w:r>
    </w:p>
    <w:tbl>
      <w:tblPr>
        <w:tblStyle w:val="33"/>
        <w:tblW w:w="9360" w:type="dxa"/>
        <w:tblInd w:w="120" w:type="dxa"/>
        <w:tblBorders>
          <w:top w:val="single" w:color="B8C4D1" w:sz="6" w:space="0"/>
          <w:left w:val="single" w:color="B8C4D1" w:sz="6" w:space="0"/>
          <w:bottom w:val="single" w:color="B8C4D1" w:sz="6" w:space="0"/>
          <w:right w:val="single" w:color="B8C4D1" w:sz="6" w:space="0"/>
          <w:insideH w:val="single" w:color="B8C4D1" w:sz="6" w:space="0"/>
          <w:insideV w:val="single" w:color="B8C4D1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0"/>
        <w:gridCol w:w="1170"/>
        <w:gridCol w:w="930"/>
        <w:gridCol w:w="1000"/>
        <w:gridCol w:w="4540"/>
      </w:tblGrid>
      <w:tr w14:paraId="60FD0E8A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7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1C975F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17"/>
              </w:rPr>
              <w:t>参数名称</w:t>
            </w:r>
          </w:p>
        </w:tc>
        <w:tc>
          <w:tcPr>
            <w:tcW w:w="117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D307D8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17"/>
              </w:rPr>
              <w:t>类型</w:t>
            </w:r>
          </w:p>
        </w:tc>
        <w:tc>
          <w:tcPr>
            <w:tcW w:w="93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6588A1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17"/>
              </w:rPr>
              <w:t>位置</w:t>
            </w:r>
          </w:p>
        </w:tc>
        <w:tc>
          <w:tcPr>
            <w:tcW w:w="10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CE6493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17"/>
              </w:rPr>
              <w:t>是否必填</w:t>
            </w:r>
          </w:p>
        </w:tc>
        <w:tc>
          <w:tcPr>
            <w:tcW w:w="45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FDE088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17"/>
              </w:rPr>
              <w:t>说明</w:t>
            </w:r>
          </w:p>
        </w:tc>
      </w:tr>
      <w:tr w14:paraId="1EFCFE79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17650A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Authorization</w:t>
            </w:r>
          </w:p>
        </w:tc>
        <w:tc>
          <w:tcPr>
            <w:tcW w:w="11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70AE9B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String</w:t>
            </w:r>
          </w:p>
        </w:tc>
        <w:tc>
          <w:tcPr>
            <w:tcW w:w="9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C17710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Header</w:t>
            </w:r>
          </w:p>
        </w:tc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AC6ABE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是</w:t>
            </w:r>
          </w:p>
        </w:tc>
        <w:tc>
          <w:tcPr>
            <w:tcW w:w="45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7B37D7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服务令牌</w:t>
            </w:r>
          </w:p>
        </w:tc>
      </w:tr>
      <w:tr w14:paraId="47354E0B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069863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Idempotency-Key</w:t>
            </w:r>
          </w:p>
        </w:tc>
        <w:tc>
          <w:tcPr>
            <w:tcW w:w="117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3EBD66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String(UUID)</w:t>
            </w:r>
          </w:p>
        </w:tc>
        <w:tc>
          <w:tcPr>
            <w:tcW w:w="93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20FC12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Header</w:t>
            </w:r>
          </w:p>
        </w:tc>
        <w:tc>
          <w:tcPr>
            <w:tcW w:w="10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BD289F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是</w:t>
            </w:r>
          </w:p>
        </w:tc>
        <w:tc>
          <w:tcPr>
            <w:tcW w:w="454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F3263F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非GET幂等键</w:t>
            </w:r>
          </w:p>
        </w:tc>
      </w:tr>
      <w:tr w14:paraId="1674AF30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9A4CBD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terms</w:t>
            </w:r>
          </w:p>
        </w:tc>
        <w:tc>
          <w:tcPr>
            <w:tcW w:w="11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F5F224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Array&lt;String&gt;</w:t>
            </w:r>
          </w:p>
        </w:tc>
        <w:tc>
          <w:tcPr>
            <w:tcW w:w="9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3F33FC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Body</w:t>
            </w:r>
          </w:p>
        </w:tc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6A0904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是</w:t>
            </w:r>
          </w:p>
        </w:tc>
        <w:tc>
          <w:tcPr>
            <w:tcW w:w="45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E0CDC5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待映射业务词</w:t>
            </w:r>
          </w:p>
        </w:tc>
      </w:tr>
      <w:tr w14:paraId="02BB61FA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51D9E2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domains</w:t>
            </w:r>
          </w:p>
        </w:tc>
        <w:tc>
          <w:tcPr>
            <w:tcW w:w="117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C62E14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Array&lt;String&gt;</w:t>
            </w:r>
          </w:p>
        </w:tc>
        <w:tc>
          <w:tcPr>
            <w:tcW w:w="93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F0F4DF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Body</w:t>
            </w:r>
          </w:p>
        </w:tc>
        <w:tc>
          <w:tcPr>
            <w:tcW w:w="10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1376AE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是</w:t>
            </w:r>
          </w:p>
        </w:tc>
        <w:tc>
          <w:tcPr>
            <w:tcW w:w="454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1E27DF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限定业务域</w:t>
            </w:r>
          </w:p>
        </w:tc>
      </w:tr>
      <w:tr w14:paraId="662A8A3B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B327E8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top_k</w:t>
            </w:r>
          </w:p>
        </w:tc>
        <w:tc>
          <w:tcPr>
            <w:tcW w:w="11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3173F1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Integer</w:t>
            </w:r>
          </w:p>
        </w:tc>
        <w:tc>
          <w:tcPr>
            <w:tcW w:w="9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F64554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Body</w:t>
            </w:r>
          </w:p>
        </w:tc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F234F2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否</w:t>
            </w:r>
          </w:p>
        </w:tc>
        <w:tc>
          <w:tcPr>
            <w:tcW w:w="45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490220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每词候选数，默认5</w:t>
            </w:r>
          </w:p>
        </w:tc>
      </w:tr>
      <w:tr w14:paraId="35999C29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2B2FEB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dictionary_version</w:t>
            </w:r>
          </w:p>
        </w:tc>
        <w:tc>
          <w:tcPr>
            <w:tcW w:w="117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F38BE9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String</w:t>
            </w:r>
          </w:p>
        </w:tc>
        <w:tc>
          <w:tcPr>
            <w:tcW w:w="93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04ABE7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Body</w:t>
            </w:r>
          </w:p>
        </w:tc>
        <w:tc>
          <w:tcPr>
            <w:tcW w:w="10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0AFB72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否</w:t>
            </w:r>
          </w:p>
        </w:tc>
        <w:tc>
          <w:tcPr>
            <w:tcW w:w="454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80FB7D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词典版本</w:t>
            </w:r>
          </w:p>
        </w:tc>
      </w:tr>
    </w:tbl>
    <w:p w14:paraId="7EBC0B1F">
      <w:pPr>
        <w:spacing w:after="40"/>
      </w:pPr>
    </w:p>
    <w:p w14:paraId="2A92C781">
      <w:pPr>
        <w:pStyle w:val="6"/>
      </w:pPr>
      <w:r>
        <w:t>返回参数</w:t>
      </w:r>
    </w:p>
    <w:tbl>
      <w:tblPr>
        <w:tblStyle w:val="33"/>
        <w:tblW w:w="9360" w:type="dxa"/>
        <w:tblInd w:w="120" w:type="dxa"/>
        <w:tblBorders>
          <w:top w:val="single" w:color="B8C4D1" w:sz="6" w:space="0"/>
          <w:left w:val="single" w:color="B8C4D1" w:sz="6" w:space="0"/>
          <w:bottom w:val="single" w:color="B8C4D1" w:sz="6" w:space="0"/>
          <w:right w:val="single" w:color="B8C4D1" w:sz="6" w:space="0"/>
          <w:insideH w:val="single" w:color="B8C4D1" w:sz="6" w:space="0"/>
          <w:insideV w:val="single" w:color="B8C4D1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00"/>
        <w:gridCol w:w="1500"/>
        <w:gridCol w:w="5360"/>
      </w:tblGrid>
      <w:tr w14:paraId="22513C74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50BB1D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17"/>
              </w:rPr>
              <w:t>参数名称</w:t>
            </w:r>
          </w:p>
        </w:tc>
        <w:tc>
          <w:tcPr>
            <w:tcW w:w="1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812BF6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17"/>
              </w:rPr>
              <w:t>类型</w:t>
            </w:r>
          </w:p>
        </w:tc>
        <w:tc>
          <w:tcPr>
            <w:tcW w:w="53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538F0E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17"/>
              </w:rPr>
              <w:t>说明</w:t>
            </w:r>
          </w:p>
        </w:tc>
      </w:tr>
      <w:tr w14:paraId="0E77A82F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989C3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code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7D1BFE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Integer</w:t>
            </w:r>
          </w:p>
        </w:tc>
        <w:tc>
          <w:tcPr>
            <w:tcW w:w="5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CA8B99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业务码；成功为0，失败为六位业务错误码</w:t>
            </w:r>
          </w:p>
        </w:tc>
      </w:tr>
      <w:tr w14:paraId="554E176D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A73807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message</w:t>
            </w:r>
          </w:p>
        </w:tc>
        <w:tc>
          <w:tcPr>
            <w:tcW w:w="15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165F45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String</w:t>
            </w:r>
          </w:p>
        </w:tc>
        <w:tc>
          <w:tcPr>
            <w:tcW w:w="536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5D3667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处理结果说明</w:t>
            </w:r>
          </w:p>
        </w:tc>
      </w:tr>
      <w:tr w14:paraId="1931F6D2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6FFE53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data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AAFF60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Object/Array/Null</w:t>
            </w:r>
          </w:p>
        </w:tc>
        <w:tc>
          <w:tcPr>
            <w:tcW w:w="5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5205F9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接口业务数据</w:t>
            </w:r>
          </w:p>
        </w:tc>
      </w:tr>
      <w:tr w14:paraId="01B08866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A93007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request_id</w:t>
            </w:r>
          </w:p>
        </w:tc>
        <w:tc>
          <w:tcPr>
            <w:tcW w:w="15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C839E4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String(UUID)</w:t>
            </w:r>
          </w:p>
        </w:tc>
        <w:tc>
          <w:tcPr>
            <w:tcW w:w="536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F0032C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全链路请求标识</w:t>
            </w:r>
          </w:p>
        </w:tc>
      </w:tr>
      <w:tr w14:paraId="6F0AB3C8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9397FD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data.matches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91458E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Array&lt;Object&gt;</w:t>
            </w:r>
          </w:p>
        </w:tc>
        <w:tc>
          <w:tcPr>
            <w:tcW w:w="5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48D493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术语候选</w:t>
            </w:r>
          </w:p>
        </w:tc>
      </w:tr>
      <w:tr w14:paraId="45A12780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0D7967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data.matches[].object_name</w:t>
            </w:r>
          </w:p>
        </w:tc>
        <w:tc>
          <w:tcPr>
            <w:tcW w:w="15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1CA7A3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String</w:t>
            </w:r>
          </w:p>
        </w:tc>
        <w:tc>
          <w:tcPr>
            <w:tcW w:w="536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5BC1F5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批准表/视图名</w:t>
            </w:r>
          </w:p>
        </w:tc>
      </w:tr>
      <w:tr w14:paraId="5362F088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ABEE0C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data.matches[].field_name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5426B5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String</w:t>
            </w:r>
          </w:p>
        </w:tc>
        <w:tc>
          <w:tcPr>
            <w:tcW w:w="5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2F711D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字段名</w:t>
            </w:r>
          </w:p>
        </w:tc>
      </w:tr>
      <w:tr w14:paraId="35EE74A8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A469EE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data.matches[].metric_definition</w:t>
            </w:r>
          </w:p>
        </w:tc>
        <w:tc>
          <w:tcPr>
            <w:tcW w:w="15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D43CF7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Object/Null</w:t>
            </w:r>
          </w:p>
        </w:tc>
        <w:tc>
          <w:tcPr>
            <w:tcW w:w="536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B54958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指标口径</w:t>
            </w:r>
          </w:p>
        </w:tc>
      </w:tr>
      <w:tr w14:paraId="7ECEAE2E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FA9BC3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data.matches[].sensitivity_level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EAB4E7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String</w:t>
            </w:r>
          </w:p>
        </w:tc>
        <w:tc>
          <w:tcPr>
            <w:tcW w:w="5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619009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敏感级别</w:t>
            </w:r>
          </w:p>
        </w:tc>
      </w:tr>
      <w:tr w14:paraId="5994E302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5A03A7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data.dictionary_version</w:t>
            </w:r>
          </w:p>
        </w:tc>
        <w:tc>
          <w:tcPr>
            <w:tcW w:w="15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B5E797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String</w:t>
            </w:r>
          </w:p>
        </w:tc>
        <w:tc>
          <w:tcPr>
            <w:tcW w:w="536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BA4AE4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实际词典版本</w:t>
            </w:r>
          </w:p>
        </w:tc>
      </w:tr>
    </w:tbl>
    <w:p w14:paraId="02D91375">
      <w:pPr>
        <w:spacing w:after="40"/>
      </w:pPr>
    </w:p>
    <w:p w14:paraId="6B7E87D3">
      <w:pPr>
        <w:pStyle w:val="5"/>
      </w:pPr>
      <w:r>
        <w:t>8.4.3 Hive元数据与数据访问接口（JDBC）</w:t>
      </w:r>
    </w:p>
    <w:p w14:paraId="508B011F">
      <w:pPr>
        <w:spacing w:after="60"/>
      </w:pPr>
      <w:r>
        <w:rPr>
          <w:rFonts w:ascii="Calibri" w:hAnsi="Calibri" w:eastAsia="微软雅黑"/>
          <w:b/>
          <w:color w:val="0B2545"/>
          <w:sz w:val="20"/>
        </w:rPr>
        <w:t>接口编号：</w:t>
      </w:r>
      <w:r>
        <w:rPr>
          <w:rFonts w:ascii="Calibri" w:hAnsi="Calibri" w:eastAsia="微软雅黑"/>
          <w:sz w:val="20"/>
        </w:rPr>
        <w:t>EX-03</w:t>
      </w:r>
    </w:p>
    <w:p w14:paraId="314E1B60">
      <w:pPr>
        <w:spacing w:after="60"/>
      </w:pPr>
      <w:r>
        <w:rPr>
          <w:rFonts w:ascii="Calibri" w:hAnsi="Calibri" w:eastAsia="微软雅黑"/>
          <w:b/>
          <w:color w:val="0B2545"/>
          <w:sz w:val="20"/>
        </w:rPr>
        <w:t>功能说明：</w:t>
      </w:r>
      <w:r>
        <w:rPr>
          <w:rFonts w:ascii="Calibri" w:hAnsi="Calibri" w:eastAsia="微软雅黑"/>
          <w:sz w:val="20"/>
        </w:rPr>
        <w:t>通过HiveServer2/JDBC读取批准Schema、EXPLAIN计划或经校验的查询结果。</w:t>
      </w:r>
    </w:p>
    <w:tbl>
      <w:tblPr>
        <w:tblStyle w:val="33"/>
        <w:tblW w:w="9360" w:type="dxa"/>
        <w:tblInd w:w="120" w:type="dxa"/>
        <w:tblBorders>
          <w:top w:val="single" w:color="B8C4D1" w:sz="6" w:space="0"/>
          <w:left w:val="single" w:color="B8C4D1" w:sz="6" w:space="0"/>
          <w:bottom w:val="single" w:color="B8C4D1" w:sz="6" w:space="0"/>
          <w:right w:val="single" w:color="B8C4D1" w:sz="6" w:space="0"/>
          <w:insideH w:val="single" w:color="B8C4D1" w:sz="6" w:space="0"/>
          <w:insideV w:val="single" w:color="B8C4D1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00"/>
        <w:gridCol w:w="2100"/>
        <w:gridCol w:w="1500"/>
        <w:gridCol w:w="3660"/>
      </w:tblGrid>
      <w:tr w14:paraId="27C92C78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1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844824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17"/>
              </w:rPr>
              <w:t>调用方</w:t>
            </w:r>
          </w:p>
        </w:tc>
        <w:tc>
          <w:tcPr>
            <w:tcW w:w="21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04A907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17"/>
              </w:rPr>
              <w:t>被调用方</w:t>
            </w:r>
          </w:p>
        </w:tc>
        <w:tc>
          <w:tcPr>
            <w:tcW w:w="1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958BD9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17"/>
              </w:rPr>
              <w:t>请求方式</w:t>
            </w:r>
          </w:p>
        </w:tc>
        <w:tc>
          <w:tcPr>
            <w:tcW w:w="36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D72221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17"/>
              </w:rPr>
              <w:t>URL路径</w:t>
            </w:r>
          </w:p>
        </w:tc>
      </w:tr>
      <w:tr w14:paraId="1CCC23D6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4AEE87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7"/>
              </w:rPr>
              <w:t>SchemaService/查询执行网关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B3F035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7"/>
              </w:rPr>
              <w:t>HiveServer2（pf_nl2sql）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0D6AAC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7"/>
              </w:rPr>
              <w:t>JDBC/SQL</w:t>
            </w:r>
          </w:p>
        </w:tc>
        <w:tc>
          <w:tcPr>
            <w:tcW w:w="3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854141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7"/>
              </w:rPr>
              <w:t>jdbc:hive2://{host}:{port}/pf_nl2sql;ssl=true</w:t>
            </w:r>
          </w:p>
        </w:tc>
      </w:tr>
    </w:tbl>
    <w:p w14:paraId="28A88198">
      <w:pPr>
        <w:spacing w:after="40"/>
      </w:pPr>
    </w:p>
    <w:p w14:paraId="3C041507">
      <w:pPr>
        <w:pStyle w:val="6"/>
      </w:pPr>
      <w:r>
        <w:t>请求参数</w:t>
      </w:r>
    </w:p>
    <w:tbl>
      <w:tblPr>
        <w:tblStyle w:val="33"/>
        <w:tblW w:w="9360" w:type="dxa"/>
        <w:tblInd w:w="120" w:type="dxa"/>
        <w:tblBorders>
          <w:top w:val="single" w:color="B8C4D1" w:sz="6" w:space="0"/>
          <w:left w:val="single" w:color="B8C4D1" w:sz="6" w:space="0"/>
          <w:bottom w:val="single" w:color="B8C4D1" w:sz="6" w:space="0"/>
          <w:right w:val="single" w:color="B8C4D1" w:sz="6" w:space="0"/>
          <w:insideH w:val="single" w:color="B8C4D1" w:sz="6" w:space="0"/>
          <w:insideV w:val="single" w:color="B8C4D1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0"/>
        <w:gridCol w:w="1170"/>
        <w:gridCol w:w="930"/>
        <w:gridCol w:w="1000"/>
        <w:gridCol w:w="4540"/>
      </w:tblGrid>
      <w:tr w14:paraId="7BC73E61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7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74CE95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17"/>
              </w:rPr>
              <w:t>参数名称</w:t>
            </w:r>
          </w:p>
        </w:tc>
        <w:tc>
          <w:tcPr>
            <w:tcW w:w="117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A61EE8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17"/>
              </w:rPr>
              <w:t>类型</w:t>
            </w:r>
          </w:p>
        </w:tc>
        <w:tc>
          <w:tcPr>
            <w:tcW w:w="93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6839EE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17"/>
              </w:rPr>
              <w:t>位置</w:t>
            </w:r>
          </w:p>
        </w:tc>
        <w:tc>
          <w:tcPr>
            <w:tcW w:w="10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818CC3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17"/>
              </w:rPr>
              <w:t>是否必填</w:t>
            </w:r>
          </w:p>
        </w:tc>
        <w:tc>
          <w:tcPr>
            <w:tcW w:w="45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2C107E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17"/>
              </w:rPr>
              <w:t>说明</w:t>
            </w:r>
          </w:p>
        </w:tc>
      </w:tr>
      <w:tr w14:paraId="403F8EE6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111353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service_principal</w:t>
            </w:r>
          </w:p>
        </w:tc>
        <w:tc>
          <w:tcPr>
            <w:tcW w:w="11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C0E3C7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String</w:t>
            </w:r>
          </w:p>
        </w:tc>
        <w:tc>
          <w:tcPr>
            <w:tcW w:w="9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A46176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Connection</w:t>
            </w:r>
          </w:p>
        </w:tc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394CC0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是</w:t>
            </w:r>
          </w:p>
        </w:tc>
        <w:tc>
          <w:tcPr>
            <w:tcW w:w="45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89F5B7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只读服务账号/Kerberos主体</w:t>
            </w:r>
          </w:p>
        </w:tc>
      </w:tr>
      <w:tr w14:paraId="1B64DAC5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41FDDF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sql</w:t>
            </w:r>
          </w:p>
        </w:tc>
        <w:tc>
          <w:tcPr>
            <w:tcW w:w="117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707508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String</w:t>
            </w:r>
          </w:p>
        </w:tc>
        <w:tc>
          <w:tcPr>
            <w:tcW w:w="93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E8E099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Statement</w:t>
            </w:r>
          </w:p>
        </w:tc>
        <w:tc>
          <w:tcPr>
            <w:tcW w:w="10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733340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是</w:t>
            </w:r>
          </w:p>
        </w:tc>
        <w:tc>
          <w:tcPr>
            <w:tcW w:w="454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21EA4F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SHOW/DESCRIBE/EXPLAIN或已批准SELECT</w:t>
            </w:r>
          </w:p>
        </w:tc>
      </w:tr>
      <w:tr w14:paraId="706B57D4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A275DA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bindings</w:t>
            </w:r>
          </w:p>
        </w:tc>
        <w:tc>
          <w:tcPr>
            <w:tcW w:w="11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7D84F1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Object</w:t>
            </w:r>
          </w:p>
        </w:tc>
        <w:tc>
          <w:tcPr>
            <w:tcW w:w="9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94211B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Statement</w:t>
            </w:r>
          </w:p>
        </w:tc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5D1AB0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否</w:t>
            </w:r>
          </w:p>
        </w:tc>
        <w:tc>
          <w:tcPr>
            <w:tcW w:w="45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E04788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参数绑定；禁止字符串拼接</w:t>
            </w:r>
          </w:p>
        </w:tc>
      </w:tr>
      <w:tr w14:paraId="3925FF30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A53330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query_timeout</w:t>
            </w:r>
          </w:p>
        </w:tc>
        <w:tc>
          <w:tcPr>
            <w:tcW w:w="117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25BFAC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Integer</w:t>
            </w:r>
          </w:p>
        </w:tc>
        <w:tc>
          <w:tcPr>
            <w:tcW w:w="93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DF8684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Statement</w:t>
            </w:r>
          </w:p>
        </w:tc>
        <w:tc>
          <w:tcPr>
            <w:tcW w:w="10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21D266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是</w:t>
            </w:r>
          </w:p>
        </w:tc>
        <w:tc>
          <w:tcPr>
            <w:tcW w:w="454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E14CFC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秒级超时</w:t>
            </w:r>
          </w:p>
        </w:tc>
      </w:tr>
      <w:tr w14:paraId="70CF5359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B449CB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fetch_size</w:t>
            </w:r>
          </w:p>
        </w:tc>
        <w:tc>
          <w:tcPr>
            <w:tcW w:w="11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5ACBEC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Integer</w:t>
            </w:r>
          </w:p>
        </w:tc>
        <w:tc>
          <w:tcPr>
            <w:tcW w:w="9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7C315C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Statement</w:t>
            </w:r>
          </w:p>
        </w:tc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DBBD12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是</w:t>
            </w:r>
          </w:p>
        </w:tc>
        <w:tc>
          <w:tcPr>
            <w:tcW w:w="45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BBB40A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分批拉取行数</w:t>
            </w:r>
          </w:p>
        </w:tc>
      </w:tr>
      <w:tr w14:paraId="4D896960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BA193B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session_tags</w:t>
            </w:r>
          </w:p>
        </w:tc>
        <w:tc>
          <w:tcPr>
            <w:tcW w:w="117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7BAC56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Object</w:t>
            </w:r>
          </w:p>
        </w:tc>
        <w:tc>
          <w:tcPr>
            <w:tcW w:w="93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DBFEF7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Connection</w:t>
            </w:r>
          </w:p>
        </w:tc>
        <w:tc>
          <w:tcPr>
            <w:tcW w:w="10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F2CE1D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是</w:t>
            </w:r>
          </w:p>
        </w:tc>
        <w:tc>
          <w:tcPr>
            <w:tcW w:w="454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B6CE8B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request_id/task_id/trace_id标签</w:t>
            </w:r>
          </w:p>
        </w:tc>
      </w:tr>
    </w:tbl>
    <w:p w14:paraId="0EF9581D">
      <w:pPr>
        <w:spacing w:after="40"/>
      </w:pPr>
    </w:p>
    <w:p w14:paraId="1A8D8617">
      <w:pPr>
        <w:pStyle w:val="6"/>
      </w:pPr>
      <w:r>
        <w:t>返回参数</w:t>
      </w:r>
    </w:p>
    <w:tbl>
      <w:tblPr>
        <w:tblStyle w:val="33"/>
        <w:tblW w:w="9360" w:type="dxa"/>
        <w:tblInd w:w="120" w:type="dxa"/>
        <w:tblBorders>
          <w:top w:val="single" w:color="B8C4D1" w:sz="6" w:space="0"/>
          <w:left w:val="single" w:color="B8C4D1" w:sz="6" w:space="0"/>
          <w:bottom w:val="single" w:color="B8C4D1" w:sz="6" w:space="0"/>
          <w:right w:val="single" w:color="B8C4D1" w:sz="6" w:space="0"/>
          <w:insideH w:val="single" w:color="B8C4D1" w:sz="6" w:space="0"/>
          <w:insideV w:val="single" w:color="B8C4D1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00"/>
        <w:gridCol w:w="1500"/>
        <w:gridCol w:w="5360"/>
      </w:tblGrid>
      <w:tr w14:paraId="619A0EA8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EF3916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17"/>
              </w:rPr>
              <w:t>参数名称</w:t>
            </w:r>
          </w:p>
        </w:tc>
        <w:tc>
          <w:tcPr>
            <w:tcW w:w="1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027B16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17"/>
              </w:rPr>
              <w:t>类型</w:t>
            </w:r>
          </w:p>
        </w:tc>
        <w:tc>
          <w:tcPr>
            <w:tcW w:w="53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303389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17"/>
              </w:rPr>
              <w:t>说明</w:t>
            </w:r>
          </w:p>
        </w:tc>
      </w:tr>
      <w:tr w14:paraId="43A4623E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77E4D3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code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6F925E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Integer</w:t>
            </w:r>
          </w:p>
        </w:tc>
        <w:tc>
          <w:tcPr>
            <w:tcW w:w="5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3B87BE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业务码；成功为0，失败为六位业务错误码</w:t>
            </w:r>
          </w:p>
        </w:tc>
      </w:tr>
      <w:tr w14:paraId="2536685C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3EDE4F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message</w:t>
            </w:r>
          </w:p>
        </w:tc>
        <w:tc>
          <w:tcPr>
            <w:tcW w:w="15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6D9AD6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String</w:t>
            </w:r>
          </w:p>
        </w:tc>
        <w:tc>
          <w:tcPr>
            <w:tcW w:w="536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2652F5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处理结果说明</w:t>
            </w:r>
          </w:p>
        </w:tc>
      </w:tr>
      <w:tr w14:paraId="5591AD06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43EB29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data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756B37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Object/Array/Null</w:t>
            </w:r>
          </w:p>
        </w:tc>
        <w:tc>
          <w:tcPr>
            <w:tcW w:w="5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CAB6BF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接口业务数据</w:t>
            </w:r>
          </w:p>
        </w:tc>
      </w:tr>
      <w:tr w14:paraId="041F9FD3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D5D479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request_id</w:t>
            </w:r>
          </w:p>
        </w:tc>
        <w:tc>
          <w:tcPr>
            <w:tcW w:w="15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7399A7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String(UUID)</w:t>
            </w:r>
          </w:p>
        </w:tc>
        <w:tc>
          <w:tcPr>
            <w:tcW w:w="536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FD12AE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全链路请求标识</w:t>
            </w:r>
          </w:p>
        </w:tc>
      </w:tr>
      <w:tr w14:paraId="14B50ED4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1E2A94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data.schema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9DB452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Array&lt;Object&gt;</w:t>
            </w:r>
          </w:p>
        </w:tc>
        <w:tc>
          <w:tcPr>
            <w:tcW w:w="5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8B7E6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返回列名和类型</w:t>
            </w:r>
          </w:p>
        </w:tc>
      </w:tr>
      <w:tr w14:paraId="62F4AEAB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7F8607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data.rows</w:t>
            </w:r>
          </w:p>
        </w:tc>
        <w:tc>
          <w:tcPr>
            <w:tcW w:w="15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98FD9E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Array&lt;Object&gt;</w:t>
            </w:r>
          </w:p>
        </w:tc>
        <w:tc>
          <w:tcPr>
            <w:tcW w:w="536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167363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结果批次</w:t>
            </w:r>
          </w:p>
        </w:tc>
      </w:tr>
      <w:tr w14:paraId="22EE95D9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BEAE2D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data.has_more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C6DD89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Boolean</w:t>
            </w:r>
          </w:p>
        </w:tc>
        <w:tc>
          <w:tcPr>
            <w:tcW w:w="5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3F2DA6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是否还有结果</w:t>
            </w:r>
          </w:p>
        </w:tc>
      </w:tr>
      <w:tr w14:paraId="7C58E6ED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2E234E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data.plan</w:t>
            </w:r>
          </w:p>
        </w:tc>
        <w:tc>
          <w:tcPr>
            <w:tcW w:w="15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8569B4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String/Null</w:t>
            </w:r>
          </w:p>
        </w:tc>
        <w:tc>
          <w:tcPr>
            <w:tcW w:w="536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87F428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EXPLAIN计划</w:t>
            </w:r>
          </w:p>
        </w:tc>
      </w:tr>
      <w:tr w14:paraId="61DF6649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CBF86F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data.query_id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C178CE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String</w:t>
            </w:r>
          </w:p>
        </w:tc>
        <w:tc>
          <w:tcPr>
            <w:tcW w:w="5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3DBE3F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Hive查询编号</w:t>
            </w:r>
          </w:p>
        </w:tc>
      </w:tr>
    </w:tbl>
    <w:p w14:paraId="212BF6BF">
      <w:pPr>
        <w:spacing w:after="40"/>
      </w:pPr>
    </w:p>
    <w:p w14:paraId="31E0EBC6">
      <w:pPr>
        <w:spacing w:after="40"/>
      </w:pPr>
    </w:p>
    <w:p w14:paraId="67D9263D">
      <w:pPr>
        <w:pStyle w:val="5"/>
      </w:pPr>
      <w:r>
        <w:t>8.4.4 Spark SQL任务提交接口</w:t>
      </w:r>
    </w:p>
    <w:p w14:paraId="3F486E80">
      <w:pPr>
        <w:spacing w:after="60"/>
      </w:pPr>
      <w:r>
        <w:rPr>
          <w:rFonts w:ascii="Calibri" w:hAnsi="Calibri" w:eastAsia="微软雅黑"/>
          <w:b/>
          <w:color w:val="0B2545"/>
          <w:sz w:val="20"/>
        </w:rPr>
        <w:t>接口编号：</w:t>
      </w:r>
      <w:r>
        <w:rPr>
          <w:rFonts w:ascii="Calibri" w:hAnsi="Calibri" w:eastAsia="微软雅黑"/>
          <w:sz w:val="20"/>
        </w:rPr>
        <w:t>EX-04</w:t>
      </w:r>
    </w:p>
    <w:p w14:paraId="0BAB1D1A">
      <w:pPr>
        <w:spacing w:after="60"/>
      </w:pPr>
      <w:r>
        <w:rPr>
          <w:rFonts w:ascii="Calibri" w:hAnsi="Calibri" w:eastAsia="微软雅黑"/>
          <w:b/>
          <w:color w:val="0B2545"/>
          <w:sz w:val="20"/>
        </w:rPr>
        <w:t>功能说明：</w:t>
      </w:r>
      <w:r>
        <w:rPr>
          <w:rFonts w:ascii="Calibri" w:hAnsi="Calibri" w:eastAsia="微软雅黑"/>
          <w:sz w:val="20"/>
        </w:rPr>
        <w:t>将最终只读SQL提交至Spark SQL执行引擎。</w:t>
      </w:r>
    </w:p>
    <w:tbl>
      <w:tblPr>
        <w:tblStyle w:val="33"/>
        <w:tblW w:w="9360" w:type="dxa"/>
        <w:tblInd w:w="120" w:type="dxa"/>
        <w:tblBorders>
          <w:top w:val="single" w:color="B8C4D1" w:sz="6" w:space="0"/>
          <w:left w:val="single" w:color="B8C4D1" w:sz="6" w:space="0"/>
          <w:bottom w:val="single" w:color="B8C4D1" w:sz="6" w:space="0"/>
          <w:right w:val="single" w:color="B8C4D1" w:sz="6" w:space="0"/>
          <w:insideH w:val="single" w:color="B8C4D1" w:sz="6" w:space="0"/>
          <w:insideV w:val="single" w:color="B8C4D1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00"/>
        <w:gridCol w:w="2100"/>
        <w:gridCol w:w="1500"/>
        <w:gridCol w:w="3660"/>
      </w:tblGrid>
      <w:tr w14:paraId="1B440518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1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497654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17"/>
              </w:rPr>
              <w:t>调用方</w:t>
            </w:r>
          </w:p>
        </w:tc>
        <w:tc>
          <w:tcPr>
            <w:tcW w:w="21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C9F3A2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17"/>
              </w:rPr>
              <w:t>被调用方</w:t>
            </w:r>
          </w:p>
        </w:tc>
        <w:tc>
          <w:tcPr>
            <w:tcW w:w="1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8186BD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17"/>
              </w:rPr>
              <w:t>请求方式</w:t>
            </w:r>
          </w:p>
        </w:tc>
        <w:tc>
          <w:tcPr>
            <w:tcW w:w="36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664631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17"/>
              </w:rPr>
              <w:t>URL路径</w:t>
            </w:r>
          </w:p>
        </w:tc>
      </w:tr>
      <w:tr w14:paraId="54D6E517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28323A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7"/>
              </w:rPr>
              <w:t>SQL异步执行器适配器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3CE954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7"/>
              </w:rPr>
              <w:t>Spark SQL执行网关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96BBA9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7"/>
              </w:rPr>
              <w:t>POST</w:t>
            </w:r>
          </w:p>
        </w:tc>
        <w:tc>
          <w:tcPr>
            <w:tcW w:w="3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B64E44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7"/>
              </w:rPr>
              <w:t>/spark/v1/statements</w:t>
            </w:r>
          </w:p>
        </w:tc>
      </w:tr>
    </w:tbl>
    <w:p w14:paraId="337B99E0">
      <w:pPr>
        <w:spacing w:after="40"/>
      </w:pPr>
    </w:p>
    <w:p w14:paraId="6FBC280E">
      <w:pPr>
        <w:pStyle w:val="6"/>
      </w:pPr>
      <w:r>
        <w:t>请求参数</w:t>
      </w:r>
    </w:p>
    <w:tbl>
      <w:tblPr>
        <w:tblStyle w:val="33"/>
        <w:tblW w:w="9360" w:type="dxa"/>
        <w:tblInd w:w="120" w:type="dxa"/>
        <w:tblBorders>
          <w:top w:val="single" w:color="B8C4D1" w:sz="6" w:space="0"/>
          <w:left w:val="single" w:color="B8C4D1" w:sz="6" w:space="0"/>
          <w:bottom w:val="single" w:color="B8C4D1" w:sz="6" w:space="0"/>
          <w:right w:val="single" w:color="B8C4D1" w:sz="6" w:space="0"/>
          <w:insideH w:val="single" w:color="B8C4D1" w:sz="6" w:space="0"/>
          <w:insideV w:val="single" w:color="B8C4D1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0"/>
        <w:gridCol w:w="1170"/>
        <w:gridCol w:w="930"/>
        <w:gridCol w:w="1000"/>
        <w:gridCol w:w="4540"/>
      </w:tblGrid>
      <w:tr w14:paraId="709C7381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7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1BADAA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17"/>
              </w:rPr>
              <w:t>参数名称</w:t>
            </w:r>
          </w:p>
        </w:tc>
        <w:tc>
          <w:tcPr>
            <w:tcW w:w="117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DC6650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17"/>
              </w:rPr>
              <w:t>类型</w:t>
            </w:r>
          </w:p>
        </w:tc>
        <w:tc>
          <w:tcPr>
            <w:tcW w:w="93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641A4E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17"/>
              </w:rPr>
              <w:t>位置</w:t>
            </w:r>
          </w:p>
        </w:tc>
        <w:tc>
          <w:tcPr>
            <w:tcW w:w="10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F1A294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17"/>
              </w:rPr>
              <w:t>是否必填</w:t>
            </w:r>
          </w:p>
        </w:tc>
        <w:tc>
          <w:tcPr>
            <w:tcW w:w="45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7E7937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17"/>
              </w:rPr>
              <w:t>说明</w:t>
            </w:r>
          </w:p>
        </w:tc>
      </w:tr>
      <w:tr w14:paraId="57AFD403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2FE049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Authorization</w:t>
            </w:r>
          </w:p>
        </w:tc>
        <w:tc>
          <w:tcPr>
            <w:tcW w:w="11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6EB9D1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String</w:t>
            </w:r>
          </w:p>
        </w:tc>
        <w:tc>
          <w:tcPr>
            <w:tcW w:w="9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B7247A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Header</w:t>
            </w:r>
          </w:p>
        </w:tc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710B28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是</w:t>
            </w:r>
          </w:p>
        </w:tc>
        <w:tc>
          <w:tcPr>
            <w:tcW w:w="45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14A88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执行服务令牌</w:t>
            </w:r>
          </w:p>
        </w:tc>
      </w:tr>
      <w:tr w14:paraId="44832705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437A9D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Idempotency-Key</w:t>
            </w:r>
          </w:p>
        </w:tc>
        <w:tc>
          <w:tcPr>
            <w:tcW w:w="117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20BC7D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String(UUID)</w:t>
            </w:r>
          </w:p>
        </w:tc>
        <w:tc>
          <w:tcPr>
            <w:tcW w:w="93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02AF4D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Header</w:t>
            </w:r>
          </w:p>
        </w:tc>
        <w:tc>
          <w:tcPr>
            <w:tcW w:w="10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C724A7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是</w:t>
            </w:r>
          </w:p>
        </w:tc>
        <w:tc>
          <w:tcPr>
            <w:tcW w:w="454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8CCE21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task_id派生幂等键</w:t>
            </w:r>
          </w:p>
        </w:tc>
      </w:tr>
      <w:tr w14:paraId="3CF5F7E7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BDDABA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sql</w:t>
            </w:r>
          </w:p>
        </w:tc>
        <w:tc>
          <w:tcPr>
            <w:tcW w:w="11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07971E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String</w:t>
            </w:r>
          </w:p>
        </w:tc>
        <w:tc>
          <w:tcPr>
            <w:tcW w:w="9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A92D43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Body</w:t>
            </w:r>
          </w:p>
        </w:tc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7FC756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是</w:t>
            </w:r>
          </w:p>
        </w:tc>
        <w:tc>
          <w:tcPr>
            <w:tcW w:w="45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5FFC89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已校验优化SQL</w:t>
            </w:r>
          </w:p>
        </w:tc>
      </w:tr>
      <w:tr w14:paraId="3D443D75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DF9558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bindings</w:t>
            </w:r>
          </w:p>
        </w:tc>
        <w:tc>
          <w:tcPr>
            <w:tcW w:w="117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10C880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Object</w:t>
            </w:r>
          </w:p>
        </w:tc>
        <w:tc>
          <w:tcPr>
            <w:tcW w:w="93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CD9C3C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Body</w:t>
            </w:r>
          </w:p>
        </w:tc>
        <w:tc>
          <w:tcPr>
            <w:tcW w:w="10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B30B18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是</w:t>
            </w:r>
          </w:p>
        </w:tc>
        <w:tc>
          <w:tcPr>
            <w:tcW w:w="454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1C2D9B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绑定变量</w:t>
            </w:r>
          </w:p>
        </w:tc>
      </w:tr>
      <w:tr w14:paraId="63960A91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D2BAD8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queue</w:t>
            </w:r>
          </w:p>
        </w:tc>
        <w:tc>
          <w:tcPr>
            <w:tcW w:w="11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AAFAED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String</w:t>
            </w:r>
          </w:p>
        </w:tc>
        <w:tc>
          <w:tcPr>
            <w:tcW w:w="9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5C1E27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Body</w:t>
            </w:r>
          </w:p>
        </w:tc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5644C1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是</w:t>
            </w:r>
          </w:p>
        </w:tc>
        <w:tc>
          <w:tcPr>
            <w:tcW w:w="45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229D8E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资源队列</w:t>
            </w:r>
          </w:p>
        </w:tc>
      </w:tr>
      <w:tr w14:paraId="5F9EE698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196B06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timeout_seconds</w:t>
            </w:r>
          </w:p>
        </w:tc>
        <w:tc>
          <w:tcPr>
            <w:tcW w:w="117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408A5C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Integer</w:t>
            </w:r>
          </w:p>
        </w:tc>
        <w:tc>
          <w:tcPr>
            <w:tcW w:w="93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D82588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Body</w:t>
            </w:r>
          </w:p>
        </w:tc>
        <w:tc>
          <w:tcPr>
            <w:tcW w:w="10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F7EF47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是</w:t>
            </w:r>
          </w:p>
        </w:tc>
        <w:tc>
          <w:tcPr>
            <w:tcW w:w="454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704D21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执行超时</w:t>
            </w:r>
          </w:p>
        </w:tc>
      </w:tr>
      <w:tr w14:paraId="769F7872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785051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max_rows</w:t>
            </w:r>
          </w:p>
        </w:tc>
        <w:tc>
          <w:tcPr>
            <w:tcW w:w="11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CC038F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Integer</w:t>
            </w:r>
          </w:p>
        </w:tc>
        <w:tc>
          <w:tcPr>
            <w:tcW w:w="9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B98DBE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Body</w:t>
            </w:r>
          </w:p>
        </w:tc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2E7984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是</w:t>
            </w:r>
          </w:p>
        </w:tc>
        <w:tc>
          <w:tcPr>
            <w:tcW w:w="45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AAC656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最大返回行数</w:t>
            </w:r>
          </w:p>
        </w:tc>
      </w:tr>
      <w:tr w14:paraId="1C4AB1DA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A8349A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tags</w:t>
            </w:r>
          </w:p>
        </w:tc>
        <w:tc>
          <w:tcPr>
            <w:tcW w:w="117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F420A3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Object</w:t>
            </w:r>
          </w:p>
        </w:tc>
        <w:tc>
          <w:tcPr>
            <w:tcW w:w="93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A3EDFC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Body</w:t>
            </w:r>
          </w:p>
        </w:tc>
        <w:tc>
          <w:tcPr>
            <w:tcW w:w="10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C45E27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是</w:t>
            </w:r>
          </w:p>
        </w:tc>
        <w:tc>
          <w:tcPr>
            <w:tcW w:w="454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57FA48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request_id/task_id/trace_id/sql_hash</w:t>
            </w:r>
          </w:p>
        </w:tc>
      </w:tr>
    </w:tbl>
    <w:p w14:paraId="72DF2F39">
      <w:pPr>
        <w:spacing w:after="40"/>
      </w:pPr>
    </w:p>
    <w:p w14:paraId="4822808C">
      <w:pPr>
        <w:pStyle w:val="6"/>
      </w:pPr>
      <w:r>
        <w:t>返回参数</w:t>
      </w:r>
    </w:p>
    <w:tbl>
      <w:tblPr>
        <w:tblStyle w:val="33"/>
        <w:tblW w:w="9360" w:type="dxa"/>
        <w:tblInd w:w="120" w:type="dxa"/>
        <w:tblBorders>
          <w:top w:val="single" w:color="B8C4D1" w:sz="6" w:space="0"/>
          <w:left w:val="single" w:color="B8C4D1" w:sz="6" w:space="0"/>
          <w:bottom w:val="single" w:color="B8C4D1" w:sz="6" w:space="0"/>
          <w:right w:val="single" w:color="B8C4D1" w:sz="6" w:space="0"/>
          <w:insideH w:val="single" w:color="B8C4D1" w:sz="6" w:space="0"/>
          <w:insideV w:val="single" w:color="B8C4D1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00"/>
        <w:gridCol w:w="1500"/>
        <w:gridCol w:w="5360"/>
      </w:tblGrid>
      <w:tr w14:paraId="61D9489B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2DDDC3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17"/>
              </w:rPr>
              <w:t>参数名称</w:t>
            </w:r>
          </w:p>
        </w:tc>
        <w:tc>
          <w:tcPr>
            <w:tcW w:w="1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F4EA1B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17"/>
              </w:rPr>
              <w:t>类型</w:t>
            </w:r>
          </w:p>
        </w:tc>
        <w:tc>
          <w:tcPr>
            <w:tcW w:w="53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6C4EAA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17"/>
              </w:rPr>
              <w:t>说明</w:t>
            </w:r>
          </w:p>
        </w:tc>
      </w:tr>
      <w:tr w14:paraId="3B954377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058124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code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B376DC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Integer</w:t>
            </w:r>
          </w:p>
        </w:tc>
        <w:tc>
          <w:tcPr>
            <w:tcW w:w="5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DA3ABC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业务码；成功为0，失败为六位业务错误码</w:t>
            </w:r>
          </w:p>
        </w:tc>
      </w:tr>
      <w:tr w14:paraId="5AECC9A8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C92433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message</w:t>
            </w:r>
          </w:p>
        </w:tc>
        <w:tc>
          <w:tcPr>
            <w:tcW w:w="15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B68912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String</w:t>
            </w:r>
          </w:p>
        </w:tc>
        <w:tc>
          <w:tcPr>
            <w:tcW w:w="536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092D53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处理结果说明</w:t>
            </w:r>
          </w:p>
        </w:tc>
      </w:tr>
      <w:tr w14:paraId="7CDF708D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F99A06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data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B108D2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Object/Array/Null</w:t>
            </w:r>
          </w:p>
        </w:tc>
        <w:tc>
          <w:tcPr>
            <w:tcW w:w="5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BA5D5D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接口业务数据</w:t>
            </w:r>
          </w:p>
        </w:tc>
      </w:tr>
      <w:tr w14:paraId="4EA13547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29A7FB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request_id</w:t>
            </w:r>
          </w:p>
        </w:tc>
        <w:tc>
          <w:tcPr>
            <w:tcW w:w="15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C5D25C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String(UUID)</w:t>
            </w:r>
          </w:p>
        </w:tc>
        <w:tc>
          <w:tcPr>
            <w:tcW w:w="536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9FE894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全链路请求标识</w:t>
            </w:r>
          </w:p>
        </w:tc>
      </w:tr>
      <w:tr w14:paraId="31EBE73B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1A03B7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data.statement_id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A53658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String</w:t>
            </w:r>
          </w:p>
        </w:tc>
        <w:tc>
          <w:tcPr>
            <w:tcW w:w="5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B43B8C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Spark语句/作业编号</w:t>
            </w:r>
          </w:p>
        </w:tc>
      </w:tr>
      <w:tr w14:paraId="3A444363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359ACA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data.status</w:t>
            </w:r>
          </w:p>
        </w:tc>
        <w:tc>
          <w:tcPr>
            <w:tcW w:w="15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D34DD0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String</w:t>
            </w:r>
          </w:p>
        </w:tc>
        <w:tc>
          <w:tcPr>
            <w:tcW w:w="536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A80847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SUBMITTED/QUEUED</w:t>
            </w:r>
          </w:p>
        </w:tc>
      </w:tr>
      <w:tr w14:paraId="64C6B697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4C09AE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data.submitted_at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D542FA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String(DateTime)</w:t>
            </w:r>
          </w:p>
        </w:tc>
        <w:tc>
          <w:tcPr>
            <w:tcW w:w="5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C5035D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提交时间</w:t>
            </w:r>
          </w:p>
        </w:tc>
      </w:tr>
    </w:tbl>
    <w:p w14:paraId="25A032A5">
      <w:pPr>
        <w:spacing w:after="40"/>
      </w:pPr>
    </w:p>
    <w:p w14:paraId="466D27C0">
      <w:pPr>
        <w:pStyle w:val="5"/>
      </w:pPr>
      <w:r>
        <w:t>8.4.5 Spark SQL任务状态接口</w:t>
      </w:r>
    </w:p>
    <w:p w14:paraId="2E4F9086">
      <w:pPr>
        <w:spacing w:after="60"/>
      </w:pPr>
      <w:r>
        <w:rPr>
          <w:rFonts w:ascii="Calibri" w:hAnsi="Calibri" w:eastAsia="微软雅黑"/>
          <w:b/>
          <w:color w:val="0B2545"/>
          <w:sz w:val="20"/>
        </w:rPr>
        <w:t>接口编号：</w:t>
      </w:r>
      <w:r>
        <w:rPr>
          <w:rFonts w:ascii="Calibri" w:hAnsi="Calibri" w:eastAsia="微软雅黑"/>
          <w:sz w:val="20"/>
        </w:rPr>
        <w:t>EX-05</w:t>
      </w:r>
    </w:p>
    <w:p w14:paraId="2F158681">
      <w:pPr>
        <w:spacing w:after="60"/>
      </w:pPr>
      <w:r>
        <w:rPr>
          <w:rFonts w:ascii="Calibri" w:hAnsi="Calibri" w:eastAsia="微软雅黑"/>
          <w:b/>
          <w:color w:val="0B2545"/>
          <w:sz w:val="20"/>
        </w:rPr>
        <w:t>功能说明：</w:t>
      </w:r>
      <w:r>
        <w:rPr>
          <w:rFonts w:ascii="Calibri" w:hAnsi="Calibri" w:eastAsia="微软雅黑"/>
          <w:sz w:val="20"/>
        </w:rPr>
        <w:t>查询Spark任务状态、统计、错误摘要和受控结果句柄。</w:t>
      </w:r>
    </w:p>
    <w:tbl>
      <w:tblPr>
        <w:tblStyle w:val="33"/>
        <w:tblW w:w="9360" w:type="dxa"/>
        <w:tblInd w:w="120" w:type="dxa"/>
        <w:tblBorders>
          <w:top w:val="single" w:color="B8C4D1" w:sz="6" w:space="0"/>
          <w:left w:val="single" w:color="B8C4D1" w:sz="6" w:space="0"/>
          <w:bottom w:val="single" w:color="B8C4D1" w:sz="6" w:space="0"/>
          <w:right w:val="single" w:color="B8C4D1" w:sz="6" w:space="0"/>
          <w:insideH w:val="single" w:color="B8C4D1" w:sz="6" w:space="0"/>
          <w:insideV w:val="single" w:color="B8C4D1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00"/>
        <w:gridCol w:w="2100"/>
        <w:gridCol w:w="1500"/>
        <w:gridCol w:w="3660"/>
      </w:tblGrid>
      <w:tr w14:paraId="5E5B6D36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1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C651B5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17"/>
              </w:rPr>
              <w:t>调用方</w:t>
            </w:r>
          </w:p>
        </w:tc>
        <w:tc>
          <w:tcPr>
            <w:tcW w:w="21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C77E1A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17"/>
              </w:rPr>
              <w:t>被调用方</w:t>
            </w:r>
          </w:p>
        </w:tc>
        <w:tc>
          <w:tcPr>
            <w:tcW w:w="1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BA11ED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17"/>
              </w:rPr>
              <w:t>请求方式</w:t>
            </w:r>
          </w:p>
        </w:tc>
        <w:tc>
          <w:tcPr>
            <w:tcW w:w="36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1437AD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17"/>
              </w:rPr>
              <w:t>URL路径</w:t>
            </w:r>
          </w:p>
        </w:tc>
      </w:tr>
      <w:tr w14:paraId="1856A1A9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0C4652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7"/>
              </w:rPr>
              <w:t>SQL异步执行器适配器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18C1AC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7"/>
              </w:rPr>
              <w:t>Spark SQL执行网关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F72D6D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7"/>
              </w:rPr>
              <w:t>GET</w:t>
            </w:r>
          </w:p>
        </w:tc>
        <w:tc>
          <w:tcPr>
            <w:tcW w:w="3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E98B25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7"/>
              </w:rPr>
              <w:t>/spark/v1/statements/{statement_id}</w:t>
            </w:r>
          </w:p>
        </w:tc>
      </w:tr>
    </w:tbl>
    <w:p w14:paraId="5CF5D60C">
      <w:pPr>
        <w:spacing w:after="40"/>
      </w:pPr>
    </w:p>
    <w:p w14:paraId="20159264">
      <w:pPr>
        <w:pStyle w:val="6"/>
      </w:pPr>
      <w:r>
        <w:t>请求参数</w:t>
      </w:r>
    </w:p>
    <w:tbl>
      <w:tblPr>
        <w:tblStyle w:val="33"/>
        <w:tblW w:w="9360" w:type="dxa"/>
        <w:tblInd w:w="120" w:type="dxa"/>
        <w:tblBorders>
          <w:top w:val="single" w:color="B8C4D1" w:sz="6" w:space="0"/>
          <w:left w:val="single" w:color="B8C4D1" w:sz="6" w:space="0"/>
          <w:bottom w:val="single" w:color="B8C4D1" w:sz="6" w:space="0"/>
          <w:right w:val="single" w:color="B8C4D1" w:sz="6" w:space="0"/>
          <w:insideH w:val="single" w:color="B8C4D1" w:sz="6" w:space="0"/>
          <w:insideV w:val="single" w:color="B8C4D1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0"/>
        <w:gridCol w:w="1170"/>
        <w:gridCol w:w="930"/>
        <w:gridCol w:w="1000"/>
        <w:gridCol w:w="4540"/>
      </w:tblGrid>
      <w:tr w14:paraId="7596CBED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7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1DC41F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17"/>
              </w:rPr>
              <w:t>参数名称</w:t>
            </w:r>
          </w:p>
        </w:tc>
        <w:tc>
          <w:tcPr>
            <w:tcW w:w="117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EF640D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17"/>
              </w:rPr>
              <w:t>类型</w:t>
            </w:r>
          </w:p>
        </w:tc>
        <w:tc>
          <w:tcPr>
            <w:tcW w:w="93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F64BAF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17"/>
              </w:rPr>
              <w:t>位置</w:t>
            </w:r>
          </w:p>
        </w:tc>
        <w:tc>
          <w:tcPr>
            <w:tcW w:w="10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883551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17"/>
              </w:rPr>
              <w:t>是否必填</w:t>
            </w:r>
          </w:p>
        </w:tc>
        <w:tc>
          <w:tcPr>
            <w:tcW w:w="45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4C8A58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17"/>
              </w:rPr>
              <w:t>说明</w:t>
            </w:r>
          </w:p>
        </w:tc>
      </w:tr>
      <w:tr w14:paraId="7523871D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63C215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Authorization</w:t>
            </w:r>
          </w:p>
        </w:tc>
        <w:tc>
          <w:tcPr>
            <w:tcW w:w="11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CD16A8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String</w:t>
            </w:r>
          </w:p>
        </w:tc>
        <w:tc>
          <w:tcPr>
            <w:tcW w:w="9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FD25D2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Header</w:t>
            </w:r>
          </w:p>
        </w:tc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8258CF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是</w:t>
            </w:r>
          </w:p>
        </w:tc>
        <w:tc>
          <w:tcPr>
            <w:tcW w:w="45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777580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执行服务令牌</w:t>
            </w:r>
          </w:p>
        </w:tc>
      </w:tr>
      <w:tr w14:paraId="7F7D0B3E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48A6A2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statement_id</w:t>
            </w:r>
          </w:p>
        </w:tc>
        <w:tc>
          <w:tcPr>
            <w:tcW w:w="117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63E395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String</w:t>
            </w:r>
          </w:p>
        </w:tc>
        <w:tc>
          <w:tcPr>
            <w:tcW w:w="93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6759DF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Path</w:t>
            </w:r>
          </w:p>
        </w:tc>
        <w:tc>
          <w:tcPr>
            <w:tcW w:w="10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72A216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是</w:t>
            </w:r>
          </w:p>
        </w:tc>
        <w:tc>
          <w:tcPr>
            <w:tcW w:w="454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92963A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Spark任务编号</w:t>
            </w:r>
          </w:p>
        </w:tc>
      </w:tr>
    </w:tbl>
    <w:p w14:paraId="38BB193B">
      <w:pPr>
        <w:spacing w:after="40"/>
      </w:pPr>
    </w:p>
    <w:p w14:paraId="542BA0AE">
      <w:pPr>
        <w:pStyle w:val="6"/>
      </w:pPr>
      <w:r>
        <w:t>返回参数</w:t>
      </w:r>
    </w:p>
    <w:tbl>
      <w:tblPr>
        <w:tblStyle w:val="33"/>
        <w:tblW w:w="9360" w:type="dxa"/>
        <w:tblInd w:w="120" w:type="dxa"/>
        <w:tblBorders>
          <w:top w:val="single" w:color="B8C4D1" w:sz="6" w:space="0"/>
          <w:left w:val="single" w:color="B8C4D1" w:sz="6" w:space="0"/>
          <w:bottom w:val="single" w:color="B8C4D1" w:sz="6" w:space="0"/>
          <w:right w:val="single" w:color="B8C4D1" w:sz="6" w:space="0"/>
          <w:insideH w:val="single" w:color="B8C4D1" w:sz="6" w:space="0"/>
          <w:insideV w:val="single" w:color="B8C4D1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00"/>
        <w:gridCol w:w="1500"/>
        <w:gridCol w:w="5360"/>
      </w:tblGrid>
      <w:tr w14:paraId="2BB14B96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A32747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17"/>
              </w:rPr>
              <w:t>参数名称</w:t>
            </w:r>
          </w:p>
        </w:tc>
        <w:tc>
          <w:tcPr>
            <w:tcW w:w="1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4DBF12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17"/>
              </w:rPr>
              <w:t>类型</w:t>
            </w:r>
          </w:p>
        </w:tc>
        <w:tc>
          <w:tcPr>
            <w:tcW w:w="53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28B72A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17"/>
              </w:rPr>
              <w:t>说明</w:t>
            </w:r>
          </w:p>
        </w:tc>
      </w:tr>
      <w:tr w14:paraId="1E37A902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27CE2E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code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A665C1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Integer</w:t>
            </w:r>
          </w:p>
        </w:tc>
        <w:tc>
          <w:tcPr>
            <w:tcW w:w="5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15999A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业务码；成功为0，失败为六位业务错误码</w:t>
            </w:r>
          </w:p>
        </w:tc>
      </w:tr>
      <w:tr w14:paraId="62E9BC20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CB9B32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message</w:t>
            </w:r>
          </w:p>
        </w:tc>
        <w:tc>
          <w:tcPr>
            <w:tcW w:w="15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D77044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String</w:t>
            </w:r>
          </w:p>
        </w:tc>
        <w:tc>
          <w:tcPr>
            <w:tcW w:w="536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A57C93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处理结果说明</w:t>
            </w:r>
          </w:p>
        </w:tc>
      </w:tr>
      <w:tr w14:paraId="0B65132D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CE7607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data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DDF60A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Object/Array/Null</w:t>
            </w:r>
          </w:p>
        </w:tc>
        <w:tc>
          <w:tcPr>
            <w:tcW w:w="5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FC8CE2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接口业务数据</w:t>
            </w:r>
          </w:p>
        </w:tc>
      </w:tr>
      <w:tr w14:paraId="580A850E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142E15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request_id</w:t>
            </w:r>
          </w:p>
        </w:tc>
        <w:tc>
          <w:tcPr>
            <w:tcW w:w="15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94A71F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String(UUID)</w:t>
            </w:r>
          </w:p>
        </w:tc>
        <w:tc>
          <w:tcPr>
            <w:tcW w:w="536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2556A3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全链路请求标识</w:t>
            </w:r>
          </w:p>
        </w:tc>
      </w:tr>
      <w:tr w14:paraId="05DCD97B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079960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data.status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5F33B2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String</w:t>
            </w:r>
          </w:p>
        </w:tc>
        <w:tc>
          <w:tcPr>
            <w:tcW w:w="5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36A6DE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QUEUED/RUNNING/SUCCEEDED/FAILED/CANCELLED</w:t>
            </w:r>
          </w:p>
        </w:tc>
      </w:tr>
      <w:tr w14:paraId="4BCA0E7B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6C5A50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data.progress</w:t>
            </w:r>
          </w:p>
        </w:tc>
        <w:tc>
          <w:tcPr>
            <w:tcW w:w="15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16AD5B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Integer</w:t>
            </w:r>
          </w:p>
        </w:tc>
        <w:tc>
          <w:tcPr>
            <w:tcW w:w="536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4B61DC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0~100</w:t>
            </w:r>
          </w:p>
        </w:tc>
      </w:tr>
      <w:tr w14:paraId="6F34E10B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A91374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data.statistics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F59011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Object</w:t>
            </w:r>
          </w:p>
        </w:tc>
        <w:tc>
          <w:tcPr>
            <w:tcW w:w="5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45577B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扫描量、行数、耗时</w:t>
            </w:r>
          </w:p>
        </w:tc>
      </w:tr>
      <w:tr w14:paraId="07E6A574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9DAF1F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data.result_handle</w:t>
            </w:r>
          </w:p>
        </w:tc>
        <w:tc>
          <w:tcPr>
            <w:tcW w:w="15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295FEF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String/Null</w:t>
            </w:r>
          </w:p>
        </w:tc>
        <w:tc>
          <w:tcPr>
            <w:tcW w:w="536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30B9EB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短期结果句柄</w:t>
            </w:r>
          </w:p>
        </w:tc>
      </w:tr>
      <w:tr w14:paraId="551F6D20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5F848E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data.error_class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9C4E24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String/Null</w:t>
            </w:r>
          </w:p>
        </w:tc>
        <w:tc>
          <w:tcPr>
            <w:tcW w:w="5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831F9B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归一化错误类型</w:t>
            </w:r>
          </w:p>
        </w:tc>
      </w:tr>
      <w:tr w14:paraId="54554761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569EA8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data.error_message</w:t>
            </w:r>
          </w:p>
        </w:tc>
        <w:tc>
          <w:tcPr>
            <w:tcW w:w="15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207E13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String/Null</w:t>
            </w:r>
          </w:p>
        </w:tc>
        <w:tc>
          <w:tcPr>
            <w:tcW w:w="536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F4F70E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脱敏错误摘要</w:t>
            </w:r>
          </w:p>
        </w:tc>
      </w:tr>
    </w:tbl>
    <w:p w14:paraId="521A592A">
      <w:pPr>
        <w:spacing w:after="40"/>
      </w:pPr>
    </w:p>
    <w:p w14:paraId="282BCDA1">
      <w:pPr>
        <w:pStyle w:val="5"/>
      </w:pPr>
      <w:r>
        <w:t>8.4.6 审计日志写入接口</w:t>
      </w:r>
    </w:p>
    <w:p w14:paraId="43648048">
      <w:pPr>
        <w:spacing w:after="60"/>
      </w:pPr>
      <w:r>
        <w:rPr>
          <w:rFonts w:ascii="Calibri" w:hAnsi="Calibri" w:eastAsia="微软雅黑"/>
          <w:b/>
          <w:color w:val="0B2545"/>
          <w:sz w:val="20"/>
        </w:rPr>
        <w:t>接口编号：</w:t>
      </w:r>
      <w:r>
        <w:rPr>
          <w:rFonts w:ascii="Calibri" w:hAnsi="Calibri" w:eastAsia="微软雅黑"/>
          <w:sz w:val="20"/>
        </w:rPr>
        <w:t>EX-06</w:t>
      </w:r>
    </w:p>
    <w:p w14:paraId="0863D464">
      <w:pPr>
        <w:spacing w:after="60"/>
      </w:pPr>
      <w:r>
        <w:rPr>
          <w:rFonts w:ascii="Calibri" w:hAnsi="Calibri" w:eastAsia="微软雅黑"/>
          <w:b/>
          <w:color w:val="0B2545"/>
          <w:sz w:val="20"/>
        </w:rPr>
        <w:t>功能说明：</w:t>
      </w:r>
      <w:r>
        <w:rPr>
          <w:rFonts w:ascii="Calibri" w:hAnsi="Calibri" w:eastAsia="微软雅黑"/>
          <w:sz w:val="20"/>
        </w:rPr>
        <w:t>写入身份、查询、SQL安全、确认、执行和结果访问等审计事件。</w:t>
      </w:r>
    </w:p>
    <w:tbl>
      <w:tblPr>
        <w:tblStyle w:val="33"/>
        <w:tblW w:w="9360" w:type="dxa"/>
        <w:tblInd w:w="120" w:type="dxa"/>
        <w:tblBorders>
          <w:top w:val="single" w:color="B8C4D1" w:sz="6" w:space="0"/>
          <w:left w:val="single" w:color="B8C4D1" w:sz="6" w:space="0"/>
          <w:bottom w:val="single" w:color="B8C4D1" w:sz="6" w:space="0"/>
          <w:right w:val="single" w:color="B8C4D1" w:sz="6" w:space="0"/>
          <w:insideH w:val="single" w:color="B8C4D1" w:sz="6" w:space="0"/>
          <w:insideV w:val="single" w:color="B8C4D1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00"/>
        <w:gridCol w:w="2100"/>
        <w:gridCol w:w="1500"/>
        <w:gridCol w:w="3660"/>
      </w:tblGrid>
      <w:tr w14:paraId="22FFA7C0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1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F9B476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17"/>
              </w:rPr>
              <w:t>调用方</w:t>
            </w:r>
          </w:p>
        </w:tc>
        <w:tc>
          <w:tcPr>
            <w:tcW w:w="21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56BAE3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17"/>
              </w:rPr>
              <w:t>被调用方</w:t>
            </w:r>
          </w:p>
        </w:tc>
        <w:tc>
          <w:tcPr>
            <w:tcW w:w="1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AEF212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17"/>
              </w:rPr>
              <w:t>请求方式</w:t>
            </w:r>
          </w:p>
        </w:tc>
        <w:tc>
          <w:tcPr>
            <w:tcW w:w="36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CA4E73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17"/>
              </w:rPr>
              <w:t>URL路径</w:t>
            </w:r>
          </w:p>
        </w:tc>
      </w:tr>
      <w:tr w14:paraId="378890E1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E165FF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7"/>
              </w:rPr>
              <w:t>接入层/核心业务层/执行器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F1EFBF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7"/>
              </w:rPr>
              <w:t>日志系统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2ABDB8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7"/>
              </w:rPr>
              <w:t>POST</w:t>
            </w:r>
          </w:p>
        </w:tc>
        <w:tc>
          <w:tcPr>
            <w:tcW w:w="3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986BE1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7"/>
              </w:rPr>
              <w:t>/api/v1/audit-events</w:t>
            </w:r>
          </w:p>
        </w:tc>
      </w:tr>
    </w:tbl>
    <w:p w14:paraId="4F46ADE0">
      <w:pPr>
        <w:spacing w:after="40"/>
      </w:pPr>
    </w:p>
    <w:p w14:paraId="437DB559">
      <w:pPr>
        <w:pStyle w:val="6"/>
      </w:pPr>
      <w:r>
        <w:t>请求参数</w:t>
      </w:r>
    </w:p>
    <w:tbl>
      <w:tblPr>
        <w:tblStyle w:val="33"/>
        <w:tblW w:w="9360" w:type="dxa"/>
        <w:tblInd w:w="120" w:type="dxa"/>
        <w:tblBorders>
          <w:top w:val="single" w:color="B8C4D1" w:sz="6" w:space="0"/>
          <w:left w:val="single" w:color="B8C4D1" w:sz="6" w:space="0"/>
          <w:bottom w:val="single" w:color="B8C4D1" w:sz="6" w:space="0"/>
          <w:right w:val="single" w:color="B8C4D1" w:sz="6" w:space="0"/>
          <w:insideH w:val="single" w:color="B8C4D1" w:sz="6" w:space="0"/>
          <w:insideV w:val="single" w:color="B8C4D1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0"/>
        <w:gridCol w:w="1170"/>
        <w:gridCol w:w="930"/>
        <w:gridCol w:w="1000"/>
        <w:gridCol w:w="4540"/>
      </w:tblGrid>
      <w:tr w14:paraId="45045871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7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13D82A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17"/>
              </w:rPr>
              <w:t>参数名称</w:t>
            </w:r>
          </w:p>
        </w:tc>
        <w:tc>
          <w:tcPr>
            <w:tcW w:w="117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AD67B2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17"/>
              </w:rPr>
              <w:t>类型</w:t>
            </w:r>
          </w:p>
        </w:tc>
        <w:tc>
          <w:tcPr>
            <w:tcW w:w="93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875CDD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17"/>
              </w:rPr>
              <w:t>位置</w:t>
            </w:r>
          </w:p>
        </w:tc>
        <w:tc>
          <w:tcPr>
            <w:tcW w:w="10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F1CA81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17"/>
              </w:rPr>
              <w:t>是否必填</w:t>
            </w:r>
          </w:p>
        </w:tc>
        <w:tc>
          <w:tcPr>
            <w:tcW w:w="45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E69449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17"/>
              </w:rPr>
              <w:t>说明</w:t>
            </w:r>
          </w:p>
        </w:tc>
      </w:tr>
      <w:tr w14:paraId="54782E4D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0D6FA3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Authorization</w:t>
            </w:r>
          </w:p>
        </w:tc>
        <w:tc>
          <w:tcPr>
            <w:tcW w:w="11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48AE63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String</w:t>
            </w:r>
          </w:p>
        </w:tc>
        <w:tc>
          <w:tcPr>
            <w:tcW w:w="9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D5ABA3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Header</w:t>
            </w:r>
          </w:p>
        </w:tc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A7FC86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是</w:t>
            </w:r>
          </w:p>
        </w:tc>
        <w:tc>
          <w:tcPr>
            <w:tcW w:w="45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DC3920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服务令牌</w:t>
            </w:r>
          </w:p>
        </w:tc>
      </w:tr>
      <w:tr w14:paraId="4F10437E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AF71CD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Idempotency-Key</w:t>
            </w:r>
          </w:p>
        </w:tc>
        <w:tc>
          <w:tcPr>
            <w:tcW w:w="117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3CE0BD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String(UUID)</w:t>
            </w:r>
          </w:p>
        </w:tc>
        <w:tc>
          <w:tcPr>
            <w:tcW w:w="93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B03187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Header</w:t>
            </w:r>
          </w:p>
        </w:tc>
        <w:tc>
          <w:tcPr>
            <w:tcW w:w="10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71902C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是</w:t>
            </w:r>
          </w:p>
        </w:tc>
        <w:tc>
          <w:tcPr>
            <w:tcW w:w="454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6F96F5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event_id作为幂等键</w:t>
            </w:r>
          </w:p>
        </w:tc>
      </w:tr>
      <w:tr w14:paraId="16D363C9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376EDD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event_id</w:t>
            </w:r>
          </w:p>
        </w:tc>
        <w:tc>
          <w:tcPr>
            <w:tcW w:w="11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C7537A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String(UUID)</w:t>
            </w:r>
          </w:p>
        </w:tc>
        <w:tc>
          <w:tcPr>
            <w:tcW w:w="9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2AFCDE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Body</w:t>
            </w:r>
          </w:p>
        </w:tc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F3E12D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是</w:t>
            </w:r>
          </w:p>
        </w:tc>
        <w:tc>
          <w:tcPr>
            <w:tcW w:w="45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3D8D1B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审计事件唯一标识</w:t>
            </w:r>
          </w:p>
        </w:tc>
      </w:tr>
      <w:tr w14:paraId="0772DE47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349BE3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event_type</w:t>
            </w:r>
          </w:p>
        </w:tc>
        <w:tc>
          <w:tcPr>
            <w:tcW w:w="117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9A4985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String</w:t>
            </w:r>
          </w:p>
        </w:tc>
        <w:tc>
          <w:tcPr>
            <w:tcW w:w="93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ADFED1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Body</w:t>
            </w:r>
          </w:p>
        </w:tc>
        <w:tc>
          <w:tcPr>
            <w:tcW w:w="10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1ABAA4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是</w:t>
            </w:r>
          </w:p>
        </w:tc>
        <w:tc>
          <w:tcPr>
            <w:tcW w:w="454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3CDAE2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AUTH/QUERY/SQL_VALIDATION/CONFIRM/EXECUTION/RESULT_ACCESS</w:t>
            </w:r>
          </w:p>
        </w:tc>
      </w:tr>
      <w:tr w14:paraId="21E1FDC9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93E82D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occurred_at</w:t>
            </w:r>
          </w:p>
        </w:tc>
        <w:tc>
          <w:tcPr>
            <w:tcW w:w="11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DCE4EE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String(DateTime)</w:t>
            </w:r>
          </w:p>
        </w:tc>
        <w:tc>
          <w:tcPr>
            <w:tcW w:w="9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7640DB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Body</w:t>
            </w:r>
          </w:p>
        </w:tc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5E26CA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是</w:t>
            </w:r>
          </w:p>
        </w:tc>
        <w:tc>
          <w:tcPr>
            <w:tcW w:w="45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B8C4DE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事件时间</w:t>
            </w:r>
          </w:p>
        </w:tc>
      </w:tr>
      <w:tr w14:paraId="463AB5A8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60EA3B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principal</w:t>
            </w:r>
          </w:p>
        </w:tc>
        <w:tc>
          <w:tcPr>
            <w:tcW w:w="117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C946A1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Object</w:t>
            </w:r>
          </w:p>
        </w:tc>
        <w:tc>
          <w:tcPr>
            <w:tcW w:w="93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E50045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Body</w:t>
            </w:r>
          </w:p>
        </w:tc>
        <w:tc>
          <w:tcPr>
            <w:tcW w:w="10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501A65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是</w:t>
            </w:r>
          </w:p>
        </w:tc>
        <w:tc>
          <w:tcPr>
            <w:tcW w:w="454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3350D9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最小身份摘要</w:t>
            </w:r>
          </w:p>
        </w:tc>
      </w:tr>
      <w:tr w14:paraId="7D54B2DA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793CDC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resource</w:t>
            </w:r>
          </w:p>
        </w:tc>
        <w:tc>
          <w:tcPr>
            <w:tcW w:w="11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E28D85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Object</w:t>
            </w:r>
          </w:p>
        </w:tc>
        <w:tc>
          <w:tcPr>
            <w:tcW w:w="9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501482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Body</w:t>
            </w:r>
          </w:p>
        </w:tc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B515EC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是</w:t>
            </w:r>
          </w:p>
        </w:tc>
        <w:tc>
          <w:tcPr>
            <w:tcW w:w="45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17C583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request_id/task_id/对象摘要</w:t>
            </w:r>
          </w:p>
        </w:tc>
      </w:tr>
      <w:tr w14:paraId="6B37DB28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7C8DF4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outcome</w:t>
            </w:r>
          </w:p>
        </w:tc>
        <w:tc>
          <w:tcPr>
            <w:tcW w:w="117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4314F0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String</w:t>
            </w:r>
          </w:p>
        </w:tc>
        <w:tc>
          <w:tcPr>
            <w:tcW w:w="93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2500F3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Body</w:t>
            </w:r>
          </w:p>
        </w:tc>
        <w:tc>
          <w:tcPr>
            <w:tcW w:w="10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669F74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是</w:t>
            </w:r>
          </w:p>
        </w:tc>
        <w:tc>
          <w:tcPr>
            <w:tcW w:w="454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DC63C8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SUCCESS/DENIED/FAILED</w:t>
            </w:r>
          </w:p>
        </w:tc>
      </w:tr>
      <w:tr w14:paraId="57432BF2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9B6A4B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details</w:t>
            </w:r>
          </w:p>
        </w:tc>
        <w:tc>
          <w:tcPr>
            <w:tcW w:w="11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A01F89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Object</w:t>
            </w:r>
          </w:p>
        </w:tc>
        <w:tc>
          <w:tcPr>
            <w:tcW w:w="9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A340A1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Body</w:t>
            </w:r>
          </w:p>
        </w:tc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74C705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否</w:t>
            </w:r>
          </w:p>
        </w:tc>
        <w:tc>
          <w:tcPr>
            <w:tcW w:w="45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C3A867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脱敏后的规则、耗时和结果摘要</w:t>
            </w:r>
          </w:p>
        </w:tc>
      </w:tr>
    </w:tbl>
    <w:p w14:paraId="1E90558C">
      <w:pPr>
        <w:spacing w:after="40"/>
      </w:pPr>
    </w:p>
    <w:p w14:paraId="3C4B5517">
      <w:pPr>
        <w:pStyle w:val="6"/>
      </w:pPr>
      <w:r>
        <w:t>返回参数</w:t>
      </w:r>
    </w:p>
    <w:tbl>
      <w:tblPr>
        <w:tblStyle w:val="33"/>
        <w:tblW w:w="9360" w:type="dxa"/>
        <w:tblInd w:w="120" w:type="dxa"/>
        <w:tblBorders>
          <w:top w:val="single" w:color="B8C4D1" w:sz="6" w:space="0"/>
          <w:left w:val="single" w:color="B8C4D1" w:sz="6" w:space="0"/>
          <w:bottom w:val="single" w:color="B8C4D1" w:sz="6" w:space="0"/>
          <w:right w:val="single" w:color="B8C4D1" w:sz="6" w:space="0"/>
          <w:insideH w:val="single" w:color="B8C4D1" w:sz="6" w:space="0"/>
          <w:insideV w:val="single" w:color="B8C4D1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00"/>
        <w:gridCol w:w="1500"/>
        <w:gridCol w:w="5360"/>
      </w:tblGrid>
      <w:tr w14:paraId="5B79DD53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4C190A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17"/>
              </w:rPr>
              <w:t>参数名称</w:t>
            </w:r>
          </w:p>
        </w:tc>
        <w:tc>
          <w:tcPr>
            <w:tcW w:w="1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8D296A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17"/>
              </w:rPr>
              <w:t>类型</w:t>
            </w:r>
          </w:p>
        </w:tc>
        <w:tc>
          <w:tcPr>
            <w:tcW w:w="53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86E5FC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17"/>
              </w:rPr>
              <w:t>说明</w:t>
            </w:r>
          </w:p>
        </w:tc>
      </w:tr>
      <w:tr w14:paraId="17B7E2D5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88410E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code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96DEBA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Integer</w:t>
            </w:r>
          </w:p>
        </w:tc>
        <w:tc>
          <w:tcPr>
            <w:tcW w:w="5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81022B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业务码；成功为0，失败为六位业务错误码</w:t>
            </w:r>
          </w:p>
        </w:tc>
      </w:tr>
      <w:tr w14:paraId="22322E02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563D92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message</w:t>
            </w:r>
          </w:p>
        </w:tc>
        <w:tc>
          <w:tcPr>
            <w:tcW w:w="15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8B2677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String</w:t>
            </w:r>
          </w:p>
        </w:tc>
        <w:tc>
          <w:tcPr>
            <w:tcW w:w="536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3D6FA5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处理结果说明</w:t>
            </w:r>
          </w:p>
        </w:tc>
      </w:tr>
      <w:tr w14:paraId="3B1E1D2F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AECF18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data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F41875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Object/Array/Null</w:t>
            </w:r>
          </w:p>
        </w:tc>
        <w:tc>
          <w:tcPr>
            <w:tcW w:w="5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378FAB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接口业务数据</w:t>
            </w:r>
          </w:p>
        </w:tc>
      </w:tr>
      <w:tr w14:paraId="10FDC02C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E32825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request_id</w:t>
            </w:r>
          </w:p>
        </w:tc>
        <w:tc>
          <w:tcPr>
            <w:tcW w:w="15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A110A0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String(UUID)</w:t>
            </w:r>
          </w:p>
        </w:tc>
        <w:tc>
          <w:tcPr>
            <w:tcW w:w="536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89156E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全链路请求标识</w:t>
            </w:r>
          </w:p>
        </w:tc>
      </w:tr>
      <w:tr w14:paraId="5C7FDFF7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70D50A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data.accepted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4EE2FD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Boolean</w:t>
            </w:r>
          </w:p>
        </w:tc>
        <w:tc>
          <w:tcPr>
            <w:tcW w:w="5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A9B3F9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是否接收</w:t>
            </w:r>
          </w:p>
        </w:tc>
      </w:tr>
      <w:tr w14:paraId="11EAA78C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403E14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data.event_id</w:t>
            </w:r>
          </w:p>
        </w:tc>
        <w:tc>
          <w:tcPr>
            <w:tcW w:w="15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A57CCC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String</w:t>
            </w:r>
          </w:p>
        </w:tc>
        <w:tc>
          <w:tcPr>
            <w:tcW w:w="536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091C43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事件编号</w:t>
            </w:r>
          </w:p>
        </w:tc>
      </w:tr>
    </w:tbl>
    <w:p w14:paraId="413A670B">
      <w:pPr>
        <w:spacing w:after="40"/>
      </w:pPr>
    </w:p>
    <w:p w14:paraId="7F015C92">
      <w:pPr>
        <w:pStyle w:val="5"/>
      </w:pPr>
      <w:r>
        <w:t>8.4.7 监控指标与告警事件接口</w:t>
      </w:r>
    </w:p>
    <w:p w14:paraId="7DD5BD70">
      <w:pPr>
        <w:spacing w:after="60"/>
      </w:pPr>
      <w:r>
        <w:rPr>
          <w:rFonts w:ascii="Calibri" w:hAnsi="Calibri" w:eastAsia="微软雅黑"/>
          <w:b/>
          <w:color w:val="0B2545"/>
          <w:sz w:val="20"/>
        </w:rPr>
        <w:t>接口编号：</w:t>
      </w:r>
      <w:r>
        <w:rPr>
          <w:rFonts w:ascii="Calibri" w:hAnsi="Calibri" w:eastAsia="微软雅黑"/>
          <w:sz w:val="20"/>
        </w:rPr>
        <w:t>EX-07</w:t>
      </w:r>
    </w:p>
    <w:p w14:paraId="147C3F63">
      <w:pPr>
        <w:spacing w:after="60"/>
      </w:pPr>
      <w:r>
        <w:rPr>
          <w:rFonts w:ascii="Calibri" w:hAnsi="Calibri" w:eastAsia="微软雅黑"/>
          <w:b/>
          <w:color w:val="0B2545"/>
          <w:sz w:val="20"/>
        </w:rPr>
        <w:t>功能说明：</w:t>
      </w:r>
      <w:r>
        <w:rPr>
          <w:rFonts w:ascii="Calibri" w:hAnsi="Calibri" w:eastAsia="微软雅黑"/>
          <w:sz w:val="20"/>
        </w:rPr>
        <w:t>上报接口耗时、阶段耗时、任务状态、依赖异常和阈值告警。</w:t>
      </w:r>
    </w:p>
    <w:tbl>
      <w:tblPr>
        <w:tblStyle w:val="33"/>
        <w:tblW w:w="9360" w:type="dxa"/>
        <w:tblInd w:w="120" w:type="dxa"/>
        <w:tblBorders>
          <w:top w:val="single" w:color="B8C4D1" w:sz="6" w:space="0"/>
          <w:left w:val="single" w:color="B8C4D1" w:sz="6" w:space="0"/>
          <w:bottom w:val="single" w:color="B8C4D1" w:sz="6" w:space="0"/>
          <w:right w:val="single" w:color="B8C4D1" w:sz="6" w:space="0"/>
          <w:insideH w:val="single" w:color="B8C4D1" w:sz="6" w:space="0"/>
          <w:insideV w:val="single" w:color="B8C4D1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00"/>
        <w:gridCol w:w="2100"/>
        <w:gridCol w:w="1500"/>
        <w:gridCol w:w="3660"/>
      </w:tblGrid>
      <w:tr w14:paraId="2BE0D39A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1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F91A94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17"/>
              </w:rPr>
              <w:t>调用方</w:t>
            </w:r>
          </w:p>
        </w:tc>
        <w:tc>
          <w:tcPr>
            <w:tcW w:w="21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81FFC0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17"/>
              </w:rPr>
              <w:t>被调用方</w:t>
            </w:r>
          </w:p>
        </w:tc>
        <w:tc>
          <w:tcPr>
            <w:tcW w:w="1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94BA71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17"/>
              </w:rPr>
              <w:t>请求方式</w:t>
            </w:r>
          </w:p>
        </w:tc>
        <w:tc>
          <w:tcPr>
            <w:tcW w:w="36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467803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17"/>
              </w:rPr>
              <w:t>URL路径</w:t>
            </w:r>
          </w:p>
        </w:tc>
      </w:tr>
      <w:tr w14:paraId="04C3F172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050783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7"/>
              </w:rPr>
              <w:t>接入层/核心业务层/执行器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D5D2CE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7"/>
              </w:rPr>
              <w:t>监控告警系统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36711C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7"/>
              </w:rPr>
              <w:t>POST</w:t>
            </w:r>
          </w:p>
        </w:tc>
        <w:tc>
          <w:tcPr>
            <w:tcW w:w="3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6C0E46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7"/>
              </w:rPr>
              <w:t>/api/v1/metrics/query-events</w:t>
            </w:r>
          </w:p>
        </w:tc>
      </w:tr>
    </w:tbl>
    <w:p w14:paraId="47565DBD">
      <w:pPr>
        <w:spacing w:after="40"/>
      </w:pPr>
    </w:p>
    <w:p w14:paraId="023C4090">
      <w:pPr>
        <w:pStyle w:val="6"/>
      </w:pPr>
      <w:r>
        <w:t>请求参数</w:t>
      </w:r>
    </w:p>
    <w:tbl>
      <w:tblPr>
        <w:tblStyle w:val="33"/>
        <w:tblW w:w="9360" w:type="dxa"/>
        <w:tblInd w:w="120" w:type="dxa"/>
        <w:tblBorders>
          <w:top w:val="single" w:color="B8C4D1" w:sz="6" w:space="0"/>
          <w:left w:val="single" w:color="B8C4D1" w:sz="6" w:space="0"/>
          <w:bottom w:val="single" w:color="B8C4D1" w:sz="6" w:space="0"/>
          <w:right w:val="single" w:color="B8C4D1" w:sz="6" w:space="0"/>
          <w:insideH w:val="single" w:color="B8C4D1" w:sz="6" w:space="0"/>
          <w:insideV w:val="single" w:color="B8C4D1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0"/>
        <w:gridCol w:w="1170"/>
        <w:gridCol w:w="930"/>
        <w:gridCol w:w="1000"/>
        <w:gridCol w:w="4540"/>
      </w:tblGrid>
      <w:tr w14:paraId="6B6135B7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7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B737C7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17"/>
              </w:rPr>
              <w:t>参数名称</w:t>
            </w:r>
          </w:p>
        </w:tc>
        <w:tc>
          <w:tcPr>
            <w:tcW w:w="117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91A5FD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17"/>
              </w:rPr>
              <w:t>类型</w:t>
            </w:r>
          </w:p>
        </w:tc>
        <w:tc>
          <w:tcPr>
            <w:tcW w:w="93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A42E90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17"/>
              </w:rPr>
              <w:t>位置</w:t>
            </w:r>
          </w:p>
        </w:tc>
        <w:tc>
          <w:tcPr>
            <w:tcW w:w="10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B10775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17"/>
              </w:rPr>
              <w:t>是否必填</w:t>
            </w:r>
          </w:p>
        </w:tc>
        <w:tc>
          <w:tcPr>
            <w:tcW w:w="45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EBDB53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17"/>
              </w:rPr>
              <w:t>说明</w:t>
            </w:r>
          </w:p>
        </w:tc>
      </w:tr>
      <w:tr w14:paraId="7C80D759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7D1955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Authorization</w:t>
            </w:r>
          </w:p>
        </w:tc>
        <w:tc>
          <w:tcPr>
            <w:tcW w:w="11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3AEA38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String</w:t>
            </w:r>
          </w:p>
        </w:tc>
        <w:tc>
          <w:tcPr>
            <w:tcW w:w="9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E2372F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Header</w:t>
            </w:r>
          </w:p>
        </w:tc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F56B3C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是</w:t>
            </w:r>
          </w:p>
        </w:tc>
        <w:tc>
          <w:tcPr>
            <w:tcW w:w="45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D31EEE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服务令牌</w:t>
            </w:r>
          </w:p>
        </w:tc>
      </w:tr>
      <w:tr w14:paraId="61ADFB42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8BFE41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Idempotency-Key</w:t>
            </w:r>
          </w:p>
        </w:tc>
        <w:tc>
          <w:tcPr>
            <w:tcW w:w="117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A84CFC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String(UUID)</w:t>
            </w:r>
          </w:p>
        </w:tc>
        <w:tc>
          <w:tcPr>
            <w:tcW w:w="93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405157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Header</w:t>
            </w:r>
          </w:p>
        </w:tc>
        <w:tc>
          <w:tcPr>
            <w:tcW w:w="10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568C37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是</w:t>
            </w:r>
          </w:p>
        </w:tc>
        <w:tc>
          <w:tcPr>
            <w:tcW w:w="454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BF2424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事件幂等键</w:t>
            </w:r>
          </w:p>
        </w:tc>
      </w:tr>
      <w:tr w14:paraId="10E92377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9FDB52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metric_name</w:t>
            </w:r>
          </w:p>
        </w:tc>
        <w:tc>
          <w:tcPr>
            <w:tcW w:w="11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55FB2A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String</w:t>
            </w:r>
          </w:p>
        </w:tc>
        <w:tc>
          <w:tcPr>
            <w:tcW w:w="9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C37DAD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Body</w:t>
            </w:r>
          </w:p>
        </w:tc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250A8E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是</w:t>
            </w:r>
          </w:p>
        </w:tc>
        <w:tc>
          <w:tcPr>
            <w:tcW w:w="45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429638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如nl2sql_query_duration_ms</w:t>
            </w:r>
          </w:p>
        </w:tc>
      </w:tr>
      <w:tr w14:paraId="63BA61C2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02E0BE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metric_type</w:t>
            </w:r>
          </w:p>
        </w:tc>
        <w:tc>
          <w:tcPr>
            <w:tcW w:w="117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5603E5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String</w:t>
            </w:r>
          </w:p>
        </w:tc>
        <w:tc>
          <w:tcPr>
            <w:tcW w:w="93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CDA581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Body</w:t>
            </w:r>
          </w:p>
        </w:tc>
        <w:tc>
          <w:tcPr>
            <w:tcW w:w="10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E09B38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是</w:t>
            </w:r>
          </w:p>
        </w:tc>
        <w:tc>
          <w:tcPr>
            <w:tcW w:w="454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C76055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COUNTER/GAUGE/HISTOGRAM/EVENT</w:t>
            </w:r>
          </w:p>
        </w:tc>
      </w:tr>
      <w:tr w14:paraId="04156245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7BD803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value</w:t>
            </w:r>
          </w:p>
        </w:tc>
        <w:tc>
          <w:tcPr>
            <w:tcW w:w="11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331777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Decimal</w:t>
            </w:r>
          </w:p>
        </w:tc>
        <w:tc>
          <w:tcPr>
            <w:tcW w:w="9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B3F20C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Body</w:t>
            </w:r>
          </w:p>
        </w:tc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7DFCBD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是</w:t>
            </w:r>
          </w:p>
        </w:tc>
        <w:tc>
          <w:tcPr>
            <w:tcW w:w="45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A7EA5C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指标值</w:t>
            </w:r>
          </w:p>
        </w:tc>
      </w:tr>
      <w:tr w14:paraId="42E14EF9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EC93BF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timestamp</w:t>
            </w:r>
          </w:p>
        </w:tc>
        <w:tc>
          <w:tcPr>
            <w:tcW w:w="117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31D513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String(DateTime)</w:t>
            </w:r>
          </w:p>
        </w:tc>
        <w:tc>
          <w:tcPr>
            <w:tcW w:w="93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9DD75A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Body</w:t>
            </w:r>
          </w:p>
        </w:tc>
        <w:tc>
          <w:tcPr>
            <w:tcW w:w="10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FC5453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是</w:t>
            </w:r>
          </w:p>
        </w:tc>
        <w:tc>
          <w:tcPr>
            <w:tcW w:w="454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E4FE79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采集时间</w:t>
            </w:r>
          </w:p>
        </w:tc>
      </w:tr>
      <w:tr w14:paraId="1441EE21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916B97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labels</w:t>
            </w:r>
          </w:p>
        </w:tc>
        <w:tc>
          <w:tcPr>
            <w:tcW w:w="11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206A22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Object</w:t>
            </w:r>
          </w:p>
        </w:tc>
        <w:tc>
          <w:tcPr>
            <w:tcW w:w="9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12D725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Body</w:t>
            </w:r>
          </w:p>
        </w:tc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319C6D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是</w:t>
            </w:r>
          </w:p>
        </w:tc>
        <w:tc>
          <w:tcPr>
            <w:tcW w:w="45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562032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environment/module/status等低基数标签</w:t>
            </w:r>
          </w:p>
        </w:tc>
      </w:tr>
      <w:tr w14:paraId="65BE5106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8E3910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trace_id</w:t>
            </w:r>
          </w:p>
        </w:tc>
        <w:tc>
          <w:tcPr>
            <w:tcW w:w="117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279965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String</w:t>
            </w:r>
          </w:p>
        </w:tc>
        <w:tc>
          <w:tcPr>
            <w:tcW w:w="93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083936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Body</w:t>
            </w:r>
          </w:p>
        </w:tc>
        <w:tc>
          <w:tcPr>
            <w:tcW w:w="10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03F185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否</w:t>
            </w:r>
          </w:p>
        </w:tc>
        <w:tc>
          <w:tcPr>
            <w:tcW w:w="454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770FF4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链路标识</w:t>
            </w:r>
          </w:p>
        </w:tc>
      </w:tr>
    </w:tbl>
    <w:p w14:paraId="1BA5B064">
      <w:pPr>
        <w:spacing w:after="40"/>
      </w:pPr>
    </w:p>
    <w:p w14:paraId="531D0D8B">
      <w:pPr>
        <w:pStyle w:val="6"/>
      </w:pPr>
      <w:r>
        <w:t>返回参数</w:t>
      </w:r>
    </w:p>
    <w:tbl>
      <w:tblPr>
        <w:tblStyle w:val="33"/>
        <w:tblW w:w="9360" w:type="dxa"/>
        <w:tblInd w:w="120" w:type="dxa"/>
        <w:tblBorders>
          <w:top w:val="single" w:color="B8C4D1" w:sz="6" w:space="0"/>
          <w:left w:val="single" w:color="B8C4D1" w:sz="6" w:space="0"/>
          <w:bottom w:val="single" w:color="B8C4D1" w:sz="6" w:space="0"/>
          <w:right w:val="single" w:color="B8C4D1" w:sz="6" w:space="0"/>
          <w:insideH w:val="single" w:color="B8C4D1" w:sz="6" w:space="0"/>
          <w:insideV w:val="single" w:color="B8C4D1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00"/>
        <w:gridCol w:w="1500"/>
        <w:gridCol w:w="5360"/>
      </w:tblGrid>
      <w:tr w14:paraId="496D3F26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E34B5E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17"/>
              </w:rPr>
              <w:t>参数名称</w:t>
            </w:r>
          </w:p>
        </w:tc>
        <w:tc>
          <w:tcPr>
            <w:tcW w:w="1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E2CCC5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17"/>
              </w:rPr>
              <w:t>类型</w:t>
            </w:r>
          </w:p>
        </w:tc>
        <w:tc>
          <w:tcPr>
            <w:tcW w:w="53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52DF7E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17"/>
              </w:rPr>
              <w:t>说明</w:t>
            </w:r>
          </w:p>
        </w:tc>
      </w:tr>
      <w:tr w14:paraId="0EA39B38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DF0CDC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code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BC5744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Integer</w:t>
            </w:r>
          </w:p>
        </w:tc>
        <w:tc>
          <w:tcPr>
            <w:tcW w:w="5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23B5D5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业务码；成功为0，失败为六位业务错误码</w:t>
            </w:r>
          </w:p>
        </w:tc>
      </w:tr>
      <w:tr w14:paraId="217C4377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44B9F1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message</w:t>
            </w:r>
          </w:p>
        </w:tc>
        <w:tc>
          <w:tcPr>
            <w:tcW w:w="15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BAA623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String</w:t>
            </w:r>
          </w:p>
        </w:tc>
        <w:tc>
          <w:tcPr>
            <w:tcW w:w="536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9C7A8A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处理结果说明</w:t>
            </w:r>
          </w:p>
        </w:tc>
      </w:tr>
      <w:tr w14:paraId="06E424AB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DBE937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data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0D2687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Object/Array/Null</w:t>
            </w:r>
          </w:p>
        </w:tc>
        <w:tc>
          <w:tcPr>
            <w:tcW w:w="5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E377FA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接口业务数据</w:t>
            </w:r>
          </w:p>
        </w:tc>
      </w:tr>
      <w:tr w14:paraId="740A32F9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35A86D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request_id</w:t>
            </w:r>
          </w:p>
        </w:tc>
        <w:tc>
          <w:tcPr>
            <w:tcW w:w="15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BF8F61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String(UUID)</w:t>
            </w:r>
          </w:p>
        </w:tc>
        <w:tc>
          <w:tcPr>
            <w:tcW w:w="536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9DFEEC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全链路请求标识</w:t>
            </w:r>
          </w:p>
        </w:tc>
      </w:tr>
      <w:tr w14:paraId="6E31970F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7905A5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data.accepted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0681E0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Boolean</w:t>
            </w:r>
          </w:p>
        </w:tc>
        <w:tc>
          <w:tcPr>
            <w:tcW w:w="5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393B57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是否接收</w:t>
            </w:r>
          </w:p>
        </w:tc>
      </w:tr>
      <w:tr w14:paraId="060EEB78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2762D8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data.alert_triggered</w:t>
            </w:r>
          </w:p>
        </w:tc>
        <w:tc>
          <w:tcPr>
            <w:tcW w:w="15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039FA7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Boolean</w:t>
            </w:r>
          </w:p>
        </w:tc>
        <w:tc>
          <w:tcPr>
            <w:tcW w:w="536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98E930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是否触发告警</w:t>
            </w:r>
          </w:p>
        </w:tc>
      </w:tr>
    </w:tbl>
    <w:p w14:paraId="3651A42A">
      <w:pPr>
        <w:spacing w:after="40"/>
      </w:pPr>
    </w:p>
    <w:p w14:paraId="4ACBC517">
      <w:pPr>
        <w:pStyle w:val="4"/>
      </w:pPr>
      <w:r>
        <w:t>8.5 接口安全设计</w:t>
      </w:r>
    </w:p>
    <w:p w14:paraId="79569E46">
      <w:pPr>
        <w:pStyle w:val="5"/>
      </w:pPr>
      <w:r>
        <w:t>8.5.1 JWT身份认证</w:t>
      </w:r>
    </w:p>
    <w:p w14:paraId="4F3F0D4E">
      <w:pPr>
        <w:pStyle w:val="16"/>
        <w:spacing w:after="80" w:line="288" w:lineRule="auto"/>
      </w:pPr>
      <w:r>
        <w:rPr>
          <w:rFonts w:ascii="Calibri" w:hAnsi="Calibri" w:eastAsia="微软雅黑"/>
          <w:sz w:val="20"/>
        </w:rPr>
        <w:t>采用Spring Security过滤器校验JWT签名、签发方、受众、有效期和撤销状态；访问令牌建议短时有效。</w:t>
      </w:r>
    </w:p>
    <w:p w14:paraId="460E72F1">
      <w:pPr>
        <w:pStyle w:val="16"/>
        <w:spacing w:after="80" w:line="288" w:lineRule="auto"/>
      </w:pPr>
      <w:r>
        <w:rPr>
          <w:rFonts w:ascii="Calibri" w:hAnsi="Calibri" w:eastAsia="微软雅黑"/>
          <w:sz w:val="20"/>
        </w:rPr>
        <w:t>JWT声明仅包含manager_id、role、org/branch摘要、jti和时间声明，不放入手机号、证件号、完整客户集合等敏感数据。</w:t>
      </w:r>
    </w:p>
    <w:p w14:paraId="2E62AC32">
      <w:pPr>
        <w:pStyle w:val="16"/>
        <w:spacing w:after="80" w:line="288" w:lineRule="auto"/>
      </w:pPr>
      <w:r>
        <w:rPr>
          <w:rFonts w:ascii="Calibri" w:hAnsi="Calibri" w:eastAsia="微软雅黑"/>
          <w:sz w:val="20"/>
        </w:rPr>
        <w:t>内部服务使用mTLS或服务令牌，核心层不解析前端JWT。</w:t>
      </w:r>
    </w:p>
    <w:p w14:paraId="1344F588">
      <w:pPr>
        <w:pStyle w:val="16"/>
        <w:spacing w:after="80" w:line="288" w:lineRule="auto"/>
      </w:pPr>
      <w:r>
        <w:rPr>
          <w:rFonts w:ascii="Calibri" w:hAnsi="Calibri" w:eastAsia="微软雅黑"/>
          <w:sz w:val="20"/>
        </w:rPr>
        <w:t>认证失败统一返回HTTP 401，避免泄露账号是否存在。</w:t>
      </w:r>
    </w:p>
    <w:p w14:paraId="41E06B67">
      <w:pPr>
        <w:pStyle w:val="5"/>
      </w:pPr>
      <w:r>
        <w:t>8.5.2 RBAC与DataScope权限控制</w:t>
      </w:r>
    </w:p>
    <w:tbl>
      <w:tblPr>
        <w:tblStyle w:val="33"/>
        <w:tblW w:w="9360" w:type="dxa"/>
        <w:tblInd w:w="120" w:type="dxa"/>
        <w:tblBorders>
          <w:top w:val="single" w:color="B8C4D1" w:sz="6" w:space="0"/>
          <w:left w:val="single" w:color="B8C4D1" w:sz="6" w:space="0"/>
          <w:bottom w:val="single" w:color="B8C4D1" w:sz="6" w:space="0"/>
          <w:right w:val="single" w:color="B8C4D1" w:sz="6" w:space="0"/>
          <w:insideH w:val="single" w:color="B8C4D1" w:sz="6" w:space="0"/>
          <w:insideV w:val="single" w:color="B8C4D1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0"/>
        <w:gridCol w:w="7460"/>
      </w:tblGrid>
      <w:tr w14:paraId="4CFFDCC8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E88CD7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17"/>
              </w:rPr>
              <w:t>控制点</w:t>
            </w:r>
          </w:p>
        </w:tc>
        <w:tc>
          <w:tcPr>
            <w:tcW w:w="74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C3E22E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17"/>
              </w:rPr>
              <w:t>实施要求</w:t>
            </w:r>
          </w:p>
        </w:tc>
      </w:tr>
      <w:tr w14:paraId="7E01030D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613E89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7"/>
              </w:rPr>
              <w:t>接口权限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1556B9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7"/>
              </w:rPr>
              <w:t>根据角色控制查询、历史删除、敏感确认和团队查看能力。</w:t>
            </w:r>
          </w:p>
        </w:tc>
      </w:tr>
      <w:tr w14:paraId="3B232AFF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9D4EFE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7"/>
              </w:rPr>
              <w:t>数据范围</w:t>
            </w:r>
          </w:p>
        </w:tc>
        <w:tc>
          <w:tcPr>
            <w:tcW w:w="746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A4C6F0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7"/>
              </w:rPr>
              <w:t>根据机构、网点、本人客户或授权团队生成DataScope；SQL校验阶段必须注入范围谓词。</w:t>
            </w:r>
          </w:p>
        </w:tc>
      </w:tr>
      <w:tr w14:paraId="0A687571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A70679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7"/>
              </w:rPr>
              <w:t>字段权限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4DC13F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7"/>
              </w:rPr>
              <w:t>在SQL对象校验和结果封装两处校验；无权字段不得出现在SELECT或返回列。</w:t>
            </w:r>
          </w:p>
        </w:tc>
      </w:tr>
      <w:tr w14:paraId="2B287F4B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5B74FC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7"/>
              </w:rPr>
              <w:t>任务归属</w:t>
            </w:r>
          </w:p>
        </w:tc>
        <w:tc>
          <w:tcPr>
            <w:tcW w:w="746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D5FFA1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7"/>
              </w:rPr>
              <w:t>状态、SSE、补充、确认、历史和客户详情接口均验证任务/资源归属。</w:t>
            </w:r>
          </w:p>
        </w:tc>
      </w:tr>
      <w:tr w14:paraId="6FFCEF90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7BE632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7"/>
              </w:rPr>
              <w:t>最小权限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774DBF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7"/>
              </w:rPr>
              <w:t>Spark/Hive仅使用只读账号，禁止对stg/tmp/ext等非服务对象授权。</w:t>
            </w:r>
          </w:p>
        </w:tc>
      </w:tr>
    </w:tbl>
    <w:p w14:paraId="78D8DA3B">
      <w:pPr>
        <w:spacing w:after="40"/>
      </w:pPr>
    </w:p>
    <w:p w14:paraId="1D6048AC">
      <w:pPr>
        <w:pStyle w:val="5"/>
      </w:pPr>
      <w:r>
        <w:t>8.5.3 敏感数据脱敏</w:t>
      </w:r>
    </w:p>
    <w:tbl>
      <w:tblPr>
        <w:tblStyle w:val="33"/>
        <w:tblW w:w="9360" w:type="dxa"/>
        <w:tblInd w:w="120" w:type="dxa"/>
        <w:tblBorders>
          <w:top w:val="single" w:color="B8C4D1" w:sz="6" w:space="0"/>
          <w:left w:val="single" w:color="B8C4D1" w:sz="6" w:space="0"/>
          <w:bottom w:val="single" w:color="B8C4D1" w:sz="6" w:space="0"/>
          <w:right w:val="single" w:color="B8C4D1" w:sz="6" w:space="0"/>
          <w:insideH w:val="single" w:color="B8C4D1" w:sz="6" w:space="0"/>
          <w:insideV w:val="single" w:color="B8C4D1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2900"/>
        <w:gridCol w:w="4660"/>
      </w:tblGrid>
      <w:tr w14:paraId="7869CD70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705E33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17"/>
              </w:rPr>
              <w:t>数据项</w:t>
            </w:r>
          </w:p>
        </w:tc>
        <w:tc>
          <w:tcPr>
            <w:tcW w:w="2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BF5A8C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17"/>
              </w:rPr>
              <w:t>规则</w:t>
            </w:r>
          </w:p>
        </w:tc>
        <w:tc>
          <w:tcPr>
            <w:tcW w:w="46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889DB4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17"/>
              </w:rPr>
              <w:t>接口要求</w:t>
            </w:r>
          </w:p>
        </w:tc>
      </w:tr>
      <w:tr w14:paraId="214AF298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456153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7"/>
              </w:rPr>
              <w:t>客户姓名</w:t>
            </w:r>
          </w:p>
        </w:tc>
        <w:tc>
          <w:tcPr>
            <w:tcW w:w="2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DCAC0E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7"/>
              </w:rPr>
              <w:t>按安全等级显示张*等脱敏值</w:t>
            </w:r>
          </w:p>
        </w:tc>
        <w:tc>
          <w:tcPr>
            <w:tcW w:w="4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9A89D2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7"/>
              </w:rPr>
              <w:t>优先使用customer_name_masked，禁止由接口自行拼接明文</w:t>
            </w:r>
          </w:p>
        </w:tc>
      </w:tr>
      <w:tr w14:paraId="6BFDD6D2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DD7E1B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7"/>
              </w:rPr>
              <w:t>手机号</w:t>
            </w:r>
          </w:p>
        </w:tc>
        <w:tc>
          <w:tcPr>
            <w:tcW w:w="29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38C16B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7"/>
              </w:rPr>
              <w:t>前三后四，其余隐藏</w:t>
            </w:r>
          </w:p>
        </w:tc>
        <w:tc>
          <w:tcPr>
            <w:tcW w:w="466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EA84A6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7"/>
              </w:rPr>
              <w:t>仅可使用mobile_masked；默认客户详情不返回</w:t>
            </w:r>
          </w:p>
        </w:tc>
      </w:tr>
      <w:tr w14:paraId="3909B7F9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011F9F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7"/>
              </w:rPr>
              <w:t>证件/账号</w:t>
            </w:r>
          </w:p>
        </w:tc>
        <w:tc>
          <w:tcPr>
            <w:tcW w:w="2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80786D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7"/>
              </w:rPr>
              <w:t>令牌、哈希或完全隐藏</w:t>
            </w:r>
          </w:p>
        </w:tc>
        <w:tc>
          <w:tcPr>
            <w:tcW w:w="4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7C6EE4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7"/>
              </w:rPr>
              <w:t>不进入NL2SQL词典、Prompt、日志和前端结果</w:t>
            </w:r>
          </w:p>
        </w:tc>
      </w:tr>
      <w:tr w14:paraId="5B2DC438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B7A800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7"/>
              </w:rPr>
              <w:t>交易对手</w:t>
            </w:r>
          </w:p>
        </w:tc>
        <w:tc>
          <w:tcPr>
            <w:tcW w:w="29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6E75E5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7"/>
              </w:rPr>
              <w:t>使用counterparty_name_masked</w:t>
            </w:r>
          </w:p>
        </w:tc>
        <w:tc>
          <w:tcPr>
            <w:tcW w:w="466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35E7B7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7"/>
              </w:rPr>
              <w:t>统计默认不返回对手方摘要</w:t>
            </w:r>
          </w:p>
        </w:tc>
      </w:tr>
      <w:tr w14:paraId="43EF3369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4A9568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7"/>
              </w:rPr>
              <w:t>SQL/Prompt</w:t>
            </w:r>
          </w:p>
        </w:tc>
        <w:tc>
          <w:tcPr>
            <w:tcW w:w="2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36460B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7"/>
              </w:rPr>
              <w:t>日志仅保存hash、版本和对象摘要</w:t>
            </w:r>
          </w:p>
        </w:tc>
        <w:tc>
          <w:tcPr>
            <w:tcW w:w="4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DB1FB7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7"/>
              </w:rPr>
              <w:t>错误响应不得包含完整SQL、绑定敏感常量或模型Prompt</w:t>
            </w:r>
          </w:p>
        </w:tc>
      </w:tr>
    </w:tbl>
    <w:p w14:paraId="65EA1D9B">
      <w:pPr>
        <w:spacing w:after="40"/>
      </w:pPr>
    </w:p>
    <w:p w14:paraId="6B35C817">
      <w:pPr>
        <w:pStyle w:val="5"/>
      </w:pPr>
      <w:r>
        <w:t>8.5.4 参数校验与SQL注入防护</w:t>
      </w:r>
    </w:p>
    <w:p w14:paraId="11AB921A">
      <w:pPr>
        <w:pStyle w:val="16"/>
        <w:spacing w:after="80" w:line="288" w:lineRule="auto"/>
      </w:pPr>
      <w:r>
        <w:rPr>
          <w:rFonts w:ascii="Calibri" w:hAnsi="Calibri" w:eastAsia="微软雅黑"/>
          <w:sz w:val="20"/>
        </w:rPr>
        <w:t>所有请求使用DTO白名单校验：必填、长度、枚举、数值范围、日期顺序和数组上限。</w:t>
      </w:r>
    </w:p>
    <w:p w14:paraId="0D99201D">
      <w:pPr>
        <w:pStyle w:val="16"/>
        <w:spacing w:after="80" w:line="288" w:lineRule="auto"/>
      </w:pPr>
      <w:r>
        <w:rPr>
          <w:rFonts w:ascii="Calibri" w:hAnsi="Calibri" w:eastAsia="微软雅黑"/>
          <w:sz w:val="20"/>
        </w:rPr>
        <w:t>自然语言文本允许业务字符但过滤控制字符和超长输入；不得把“过滤特殊字符”作为SQL安全的唯一措施。</w:t>
      </w:r>
    </w:p>
    <w:p w14:paraId="401BEE1F">
      <w:pPr>
        <w:pStyle w:val="16"/>
        <w:spacing w:after="80" w:line="288" w:lineRule="auto"/>
      </w:pPr>
      <w:r>
        <w:rPr>
          <w:rFonts w:ascii="Calibri" w:hAnsi="Calibri" w:eastAsia="微软雅黑"/>
          <w:sz w:val="20"/>
        </w:rPr>
        <w:t>SQL常量通过bindings参数化；禁止字符串拼接。</w:t>
      </w:r>
    </w:p>
    <w:p w14:paraId="195285A1">
      <w:pPr>
        <w:pStyle w:val="16"/>
        <w:spacing w:after="80" w:line="288" w:lineRule="auto"/>
      </w:pPr>
      <w:r>
        <w:rPr>
          <w:rFonts w:ascii="Calibri" w:hAnsi="Calibri" w:eastAsia="微软雅黑"/>
          <w:sz w:val="20"/>
        </w:rPr>
        <w:t>使用JSqlParser解析AST，强制单条SELECT/CTE，只允许白名单表、视图、字段、连接和函数。</w:t>
      </w:r>
    </w:p>
    <w:p w14:paraId="0B679985">
      <w:pPr>
        <w:pStyle w:val="16"/>
        <w:spacing w:after="80" w:line="288" w:lineRule="auto"/>
      </w:pPr>
      <w:r>
        <w:rPr>
          <w:rFonts w:ascii="Calibri" w:hAnsi="Calibri" w:eastAsia="微软雅黑"/>
          <w:sz w:val="20"/>
        </w:rPr>
        <w:t>禁止INSERT/UPDATE/DELETE/MERGE/DDL、UDF加载、文件访问、多语句、注释逃逸和未限定的大范围扫描。</w:t>
      </w:r>
    </w:p>
    <w:p w14:paraId="7AC7FD36">
      <w:pPr>
        <w:pStyle w:val="16"/>
        <w:spacing w:after="80" w:line="288" w:lineRule="auto"/>
      </w:pPr>
      <w:r>
        <w:rPr>
          <w:rFonts w:ascii="Calibri" w:hAnsi="Calibri" w:eastAsia="微软雅黑"/>
          <w:sz w:val="20"/>
        </w:rPr>
        <w:t>DataScope条件、分区条件与LIMIT必须在规范化SQL中验证，不能仅依赖Prompt。</w:t>
      </w:r>
    </w:p>
    <w:p w14:paraId="3FC57946">
      <w:pPr>
        <w:pStyle w:val="5"/>
      </w:pPr>
      <w:r>
        <w:t>8.5.5 HTTPS、服务认证与密钥管理</w:t>
      </w:r>
    </w:p>
    <w:p w14:paraId="75D557CF">
      <w:pPr>
        <w:pStyle w:val="16"/>
        <w:spacing w:after="80" w:line="288" w:lineRule="auto"/>
      </w:pPr>
      <w:r>
        <w:rPr>
          <w:rFonts w:ascii="Calibri" w:hAnsi="Calibri" w:eastAsia="微软雅黑"/>
          <w:sz w:val="20"/>
        </w:rPr>
        <w:t>浏览器到接入层强制TLS 1.2及以上并启用HSTS；禁止HTTP降级。</w:t>
      </w:r>
    </w:p>
    <w:p w14:paraId="21D3F8E3">
      <w:pPr>
        <w:pStyle w:val="16"/>
        <w:spacing w:after="80" w:line="288" w:lineRule="auto"/>
      </w:pPr>
      <w:r>
        <w:rPr>
          <w:rFonts w:ascii="Calibri" w:hAnsi="Calibri" w:eastAsia="微软雅黑"/>
          <w:sz w:val="20"/>
        </w:rPr>
        <w:t>接入层到核心层、大模型、术语库、日志、监控、Spark/Hive均使用TLS或受控内网加密通道。</w:t>
      </w:r>
    </w:p>
    <w:p w14:paraId="0D1B0F7F">
      <w:pPr>
        <w:pStyle w:val="16"/>
        <w:spacing w:after="80" w:line="288" w:lineRule="auto"/>
      </w:pPr>
      <w:r>
        <w:rPr>
          <w:rFonts w:ascii="Calibri" w:hAnsi="Calibri" w:eastAsia="微软雅黑"/>
          <w:sz w:val="20"/>
        </w:rPr>
        <w:t>服务密钥存放在密钥管理系统并定期轮换，不写入配置文件、代码、URL或审计日志。</w:t>
      </w:r>
    </w:p>
    <w:p w14:paraId="5ABF6300">
      <w:pPr>
        <w:pStyle w:val="16"/>
        <w:spacing w:after="80" w:line="288" w:lineRule="auto"/>
      </w:pPr>
      <w:r>
        <w:rPr>
          <w:rFonts w:ascii="Calibri" w:hAnsi="Calibri" w:eastAsia="微软雅黑"/>
          <w:sz w:val="20"/>
        </w:rPr>
        <w:t>对SSE连接设置认证续期、空闲超时、最大连接数和断线清理。</w:t>
      </w:r>
    </w:p>
    <w:p w14:paraId="50429016">
      <w:pPr>
        <w:pStyle w:val="5"/>
      </w:pPr>
      <w:r>
        <w:t>8.5.6 审计日志与可观测性</w:t>
      </w:r>
    </w:p>
    <w:tbl>
      <w:tblPr>
        <w:tblStyle w:val="33"/>
        <w:tblW w:w="9360" w:type="dxa"/>
        <w:tblInd w:w="120" w:type="dxa"/>
        <w:tblBorders>
          <w:top w:val="single" w:color="B8C4D1" w:sz="6" w:space="0"/>
          <w:left w:val="single" w:color="B8C4D1" w:sz="6" w:space="0"/>
          <w:bottom w:val="single" w:color="B8C4D1" w:sz="6" w:space="0"/>
          <w:right w:val="single" w:color="B8C4D1" w:sz="6" w:space="0"/>
          <w:insideH w:val="single" w:color="B8C4D1" w:sz="6" w:space="0"/>
          <w:insideV w:val="single" w:color="B8C4D1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0"/>
        <w:gridCol w:w="4250"/>
        <w:gridCol w:w="3410"/>
      </w:tblGrid>
      <w:tr w14:paraId="6068F7B9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7781BE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17"/>
              </w:rPr>
              <w:t>事件阶段</w:t>
            </w:r>
          </w:p>
        </w:tc>
        <w:tc>
          <w:tcPr>
            <w:tcW w:w="42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3EC08E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17"/>
              </w:rPr>
              <w:t>必记字段</w:t>
            </w:r>
          </w:p>
        </w:tc>
        <w:tc>
          <w:tcPr>
            <w:tcW w:w="34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D41ACB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17"/>
              </w:rPr>
              <w:t>禁止记录</w:t>
            </w:r>
          </w:p>
        </w:tc>
      </w:tr>
      <w:tr w14:paraId="1570E2C9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87D858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认证</w:t>
            </w:r>
          </w:p>
        </w:tc>
        <w:tc>
          <w:tcPr>
            <w:tcW w:w="4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A5FA5D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event_id、manager_id、结果、设备摘要、request_id</w:t>
            </w:r>
          </w:p>
        </w:tc>
        <w:tc>
          <w:tcPr>
            <w:tcW w:w="34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7F30C1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密码、SSO票据、完整JWT</w:t>
            </w:r>
          </w:p>
        </w:tc>
      </w:tr>
      <w:tr w14:paraId="6861F87B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F0F8D5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查询受理</w:t>
            </w:r>
          </w:p>
        </w:tc>
        <w:tc>
          <w:tcPr>
            <w:tcW w:w="425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911F8C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task_id、query摘要hash、DataScope摘要、状态</w:t>
            </w:r>
          </w:p>
        </w:tc>
        <w:tc>
          <w:tcPr>
            <w:tcW w:w="341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D8E124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不必要的客户明细</w:t>
            </w:r>
          </w:p>
        </w:tc>
      </w:tr>
      <w:tr w14:paraId="2E75FB3C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D810AA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SQL生成/校验</w:t>
            </w:r>
          </w:p>
        </w:tc>
        <w:tc>
          <w:tcPr>
            <w:tcW w:w="4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8AD460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模型/Prompt/规则版本、对象清单、sql_hash、违规规则</w:t>
            </w:r>
          </w:p>
        </w:tc>
        <w:tc>
          <w:tcPr>
            <w:tcW w:w="34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345BF6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含敏感常量的完整SQL</w:t>
            </w:r>
          </w:p>
        </w:tc>
      </w:tr>
      <w:tr w14:paraId="3F4E5052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B87890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二次确认</w:t>
            </w:r>
          </w:p>
        </w:tc>
        <w:tc>
          <w:tcPr>
            <w:tcW w:w="425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5B57DF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确认人、风险/成本摘要、token hash、决定、时间</w:t>
            </w:r>
          </w:p>
        </w:tc>
        <w:tc>
          <w:tcPr>
            <w:tcW w:w="341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5EC149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confirm_token明文</w:t>
            </w:r>
          </w:p>
        </w:tc>
      </w:tr>
      <w:tr w14:paraId="6F7A89C1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B8D470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执行/结果</w:t>
            </w:r>
          </w:p>
        </w:tc>
        <w:tc>
          <w:tcPr>
            <w:tcW w:w="4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90FBFB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engine_task_id、耗时、扫描量、行数、状态、脱敏等级</w:t>
            </w:r>
          </w:p>
        </w:tc>
        <w:tc>
          <w:tcPr>
            <w:tcW w:w="34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FB596C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原始结果集、Spark/Hive堆栈</w:t>
            </w:r>
          </w:p>
        </w:tc>
      </w:tr>
    </w:tbl>
    <w:p w14:paraId="78CCC67D">
      <w:pPr>
        <w:spacing w:after="40"/>
      </w:pPr>
    </w:p>
    <w:p w14:paraId="31F08705">
      <w:pPr>
        <w:pStyle w:val="5"/>
      </w:pPr>
      <w:r>
        <w:t>8.5.</w:t>
      </w:r>
      <w:r>
        <w:rPr>
          <w:rFonts w:hint="eastAsia" w:eastAsia="宋体"/>
          <w:lang w:val="en-US" w:eastAsia="zh-CN"/>
        </w:rPr>
        <w:t>7</w:t>
      </w:r>
      <w:r>
        <w:t xml:space="preserve"> 数据库对象访问白名单</w:t>
      </w:r>
    </w:p>
    <w:tbl>
      <w:tblPr>
        <w:tblStyle w:val="33"/>
        <w:tblW w:w="9360" w:type="dxa"/>
        <w:tblInd w:w="120" w:type="dxa"/>
        <w:tblBorders>
          <w:top w:val="single" w:color="B8C4D1" w:sz="6" w:space="0"/>
          <w:left w:val="single" w:color="B8C4D1" w:sz="6" w:space="0"/>
          <w:bottom w:val="single" w:color="B8C4D1" w:sz="6" w:space="0"/>
          <w:right w:val="single" w:color="B8C4D1" w:sz="6" w:space="0"/>
          <w:insideH w:val="single" w:color="B8C4D1" w:sz="6" w:space="0"/>
          <w:insideV w:val="single" w:color="B8C4D1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0"/>
        <w:gridCol w:w="4460"/>
        <w:gridCol w:w="3250"/>
      </w:tblGrid>
      <w:tr w14:paraId="443C267A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6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93593C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17"/>
              </w:rPr>
              <w:t>对象类别</w:t>
            </w:r>
          </w:p>
        </w:tc>
        <w:tc>
          <w:tcPr>
            <w:tcW w:w="44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AF48C2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17"/>
              </w:rPr>
              <w:t>批准对象</w:t>
            </w:r>
          </w:p>
        </w:tc>
        <w:tc>
          <w:tcPr>
            <w:tcW w:w="32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E92147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17"/>
              </w:rPr>
              <w:t>访问要求</w:t>
            </w:r>
          </w:p>
        </w:tc>
      </w:tr>
      <w:tr w14:paraId="6FE1A9B6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AF2044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客户与经理</w:t>
            </w:r>
          </w:p>
        </w:tc>
        <w:tc>
          <w:tcPr>
            <w:tcW w:w="4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522D26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dim_customer、dim_customer_manager、vw_customer_360_latest、vw_manager_customer_portfolio</w:t>
            </w:r>
          </w:p>
        </w:tc>
        <w:tc>
          <w:tcPr>
            <w:tcW w:w="3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4CB32C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优先服务视图；按manager_id/branch_id授权</w:t>
            </w:r>
          </w:p>
        </w:tc>
      </w:tr>
      <w:tr w14:paraId="5120CBE4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B95502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交易</w:t>
            </w:r>
          </w:p>
        </w:tc>
        <w:tc>
          <w:tcPr>
            <w:tcW w:w="446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D666E7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fct_transaction、vw_customer_transaction_summary_12m</w:t>
            </w:r>
          </w:p>
        </w:tc>
        <w:tc>
          <w:tcPr>
            <w:tcW w:w="325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CC1F26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必须限定txn_dt/统计窗口；排除失败交易</w:t>
            </w:r>
          </w:p>
        </w:tc>
      </w:tr>
      <w:tr w14:paraId="652C7886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8E4A34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产品持有</w:t>
            </w:r>
          </w:p>
        </w:tc>
        <w:tc>
          <w:tcPr>
            <w:tcW w:w="4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3C090A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fct_product_holding、vw_customer_product_holding_latest</w:t>
            </w:r>
          </w:p>
        </w:tc>
        <w:tc>
          <w:tcPr>
            <w:tcW w:w="3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F5456D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必须命中snapshot_dt或最新已发布快照</w:t>
            </w:r>
          </w:p>
        </w:tc>
      </w:tr>
      <w:tr w14:paraId="11E33304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28ADAD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营销</w:t>
            </w:r>
          </w:p>
        </w:tc>
        <w:tc>
          <w:tcPr>
            <w:tcW w:w="446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5D30ED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dim_marketing_campaign、fct_customer_marketing、vw_marketing_campaign_performance、vw_customer_marketing_response</w:t>
            </w:r>
          </w:p>
        </w:tc>
        <w:tc>
          <w:tcPr>
            <w:tcW w:w="325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198CA9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营销事件按event_dt限定范围；人数使用去重客户数</w:t>
            </w:r>
          </w:p>
        </w:tc>
      </w:tr>
      <w:tr w14:paraId="59A8977B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E77F3D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业务词典</w:t>
            </w:r>
          </w:p>
        </w:tc>
        <w:tc>
          <w:tcPr>
            <w:tcW w:w="4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40B853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vw_nl2sql_business_dictionary</w:t>
            </w:r>
          </w:p>
        </w:tc>
        <w:tc>
          <w:tcPr>
            <w:tcW w:w="3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77798B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仅元数据，不包含业务事实和敏感明文</w:t>
            </w:r>
          </w:p>
        </w:tc>
      </w:tr>
      <w:tr w14:paraId="24F5A68E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6CE4EF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禁止直连</w:t>
            </w:r>
          </w:p>
        </w:tc>
        <w:tc>
          <w:tcPr>
            <w:tcW w:w="446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63802C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stg_*、tmp_*、ext_*及未登记对象</w:t>
            </w:r>
          </w:p>
        </w:tc>
        <w:tc>
          <w:tcPr>
            <w:tcW w:w="325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A87509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NL2SQL角色无权限；校验阶段直接拒绝</w:t>
            </w:r>
          </w:p>
        </w:tc>
      </w:tr>
    </w:tbl>
    <w:p w14:paraId="6381D827">
      <w:pPr>
        <w:spacing w:after="40"/>
      </w:pPr>
    </w:p>
    <w:p w14:paraId="6F75F4DE">
      <w:pPr>
        <w:pStyle w:val="5"/>
      </w:pPr>
      <w:r>
        <w:t>8.5.9 需求—接口追踪矩阵</w:t>
      </w:r>
    </w:p>
    <w:tbl>
      <w:tblPr>
        <w:tblStyle w:val="33"/>
        <w:tblW w:w="9360" w:type="dxa"/>
        <w:tblInd w:w="120" w:type="dxa"/>
        <w:tblBorders>
          <w:top w:val="single" w:color="B8C4D1" w:sz="6" w:space="0"/>
          <w:left w:val="single" w:color="B8C4D1" w:sz="6" w:space="0"/>
          <w:bottom w:val="single" w:color="B8C4D1" w:sz="6" w:space="0"/>
          <w:right w:val="single" w:color="B8C4D1" w:sz="6" w:space="0"/>
          <w:insideH w:val="single" w:color="B8C4D1" w:sz="6" w:space="0"/>
          <w:insideV w:val="single" w:color="B8C4D1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2150"/>
        <w:gridCol w:w="2350"/>
        <w:gridCol w:w="3060"/>
      </w:tblGrid>
      <w:tr w14:paraId="0DCE02E0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98B550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17"/>
              </w:rPr>
              <w:t>业务步骤</w:t>
            </w:r>
          </w:p>
        </w:tc>
        <w:tc>
          <w:tcPr>
            <w:tcW w:w="21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0FA10C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17"/>
              </w:rPr>
              <w:t>主接口</w:t>
            </w:r>
          </w:p>
        </w:tc>
        <w:tc>
          <w:tcPr>
            <w:tcW w:w="23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6E7342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17"/>
              </w:rPr>
              <w:t>责任模块</w:t>
            </w:r>
          </w:p>
        </w:tc>
        <w:tc>
          <w:tcPr>
            <w:tcW w:w="30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5A7CA3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17"/>
              </w:rPr>
              <w:t>关键控制</w:t>
            </w:r>
          </w:p>
        </w:tc>
      </w:tr>
      <w:tr w14:paraId="4AB9C76B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13A244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客户登录→身份认证</w:t>
            </w:r>
          </w:p>
        </w:tc>
        <w:tc>
          <w:tcPr>
            <w:tcW w:w="2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E4EE7E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FE-01</w:t>
            </w:r>
          </w:p>
        </w:tc>
        <w:tc>
          <w:tcPr>
            <w:tcW w:w="2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38BFAC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工作台/接入层</w:t>
            </w:r>
          </w:p>
        </w:tc>
        <w:tc>
          <w:tcPr>
            <w:tcW w:w="3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5D5A75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JWT、RBAC、审计</w:t>
            </w:r>
          </w:p>
        </w:tc>
      </w:tr>
      <w:tr w14:paraId="4641E0AF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8356ED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自然语言查询→任务创建</w:t>
            </w:r>
          </w:p>
        </w:tc>
        <w:tc>
          <w:tcPr>
            <w:tcW w:w="215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991EF7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FE-02、IN-01</w:t>
            </w:r>
          </w:p>
        </w:tc>
        <w:tc>
          <w:tcPr>
            <w:tcW w:w="235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DE91EF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接入层/编排器</w:t>
            </w:r>
          </w:p>
        </w:tc>
        <w:tc>
          <w:tcPr>
            <w:tcW w:w="306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069CE4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幂等、限流、DataScope</w:t>
            </w:r>
          </w:p>
        </w:tc>
      </w:tr>
      <w:tr w14:paraId="4D46B2B3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462B02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意图识别→语义解析</w:t>
            </w:r>
          </w:p>
        </w:tc>
        <w:tc>
          <w:tcPr>
            <w:tcW w:w="2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6294A8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IN-02、IN-03、EX-02</w:t>
            </w:r>
          </w:p>
        </w:tc>
        <w:tc>
          <w:tcPr>
            <w:tcW w:w="2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71C0EE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NL2SQL引擎</w:t>
            </w:r>
          </w:p>
        </w:tc>
        <w:tc>
          <w:tcPr>
            <w:tcW w:w="3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FBD54F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允许业务域、术语版本、完整性/矛盾</w:t>
            </w:r>
          </w:p>
        </w:tc>
      </w:tr>
      <w:tr w14:paraId="445E32D7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A650DF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多轮补充</w:t>
            </w:r>
          </w:p>
        </w:tc>
        <w:tc>
          <w:tcPr>
            <w:tcW w:w="215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5A2D5E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FE-03/04、FE-05</w:t>
            </w:r>
          </w:p>
        </w:tc>
        <w:tc>
          <w:tcPr>
            <w:tcW w:w="235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B43977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状态机/对话管理</w:t>
            </w:r>
          </w:p>
        </w:tc>
        <w:tc>
          <w:tcPr>
            <w:tcW w:w="306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03FB48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ASKING最多2轮</w:t>
            </w:r>
          </w:p>
        </w:tc>
      </w:tr>
      <w:tr w14:paraId="0403C013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B9881A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SQL生成→校验</w:t>
            </w:r>
          </w:p>
        </w:tc>
        <w:tc>
          <w:tcPr>
            <w:tcW w:w="2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F9392D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IN-04、IN-05、EX-01</w:t>
            </w:r>
          </w:p>
        </w:tc>
        <w:tc>
          <w:tcPr>
            <w:tcW w:w="2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B46A15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SQL生成/校验</w:t>
            </w:r>
          </w:p>
        </w:tc>
        <w:tc>
          <w:tcPr>
            <w:tcW w:w="3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809304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最小Schema、AST、只读、白名单、权限谓词</w:t>
            </w:r>
          </w:p>
        </w:tc>
      </w:tr>
      <w:tr w14:paraId="31F82741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6701FB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优化→高风险确认</w:t>
            </w:r>
          </w:p>
        </w:tc>
        <w:tc>
          <w:tcPr>
            <w:tcW w:w="215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E83AE1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IN-06、FE-06</w:t>
            </w:r>
          </w:p>
        </w:tc>
        <w:tc>
          <w:tcPr>
            <w:tcW w:w="235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9C5613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优化器/安全确认</w:t>
            </w:r>
          </w:p>
        </w:tc>
        <w:tc>
          <w:tcPr>
            <w:tcW w:w="306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2CF5BB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EXPLAIN、成本阈值、一次性令牌</w:t>
            </w:r>
          </w:p>
        </w:tc>
      </w:tr>
      <w:tr w14:paraId="5D9E3BE9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3507A4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Spark/Hive执行</w:t>
            </w:r>
          </w:p>
        </w:tc>
        <w:tc>
          <w:tcPr>
            <w:tcW w:w="2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815D8A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IN-07/08、EX-03/04/05</w:t>
            </w:r>
          </w:p>
        </w:tc>
        <w:tc>
          <w:tcPr>
            <w:tcW w:w="2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160914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异步执行器/大数据层</w:t>
            </w:r>
          </w:p>
        </w:tc>
        <w:tc>
          <w:tcPr>
            <w:tcW w:w="3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840A6E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只读账号、超时、分区裁剪、结果句柄</w:t>
            </w:r>
          </w:p>
        </w:tc>
      </w:tr>
      <w:tr w14:paraId="7870E49D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0B4C3B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结果封装→返回前端</w:t>
            </w:r>
          </w:p>
        </w:tc>
        <w:tc>
          <w:tcPr>
            <w:tcW w:w="215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25CD3E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IN-09、FE-03/04</w:t>
            </w:r>
          </w:p>
        </w:tc>
        <w:tc>
          <w:tcPr>
            <w:tcW w:w="235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397B6C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ResultService/工作台</w:t>
            </w:r>
          </w:p>
        </w:tc>
        <w:tc>
          <w:tcPr>
            <w:tcW w:w="306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7AF6EB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字段权限、脱敏、口径、数据日期</w:t>
            </w:r>
          </w:p>
        </w:tc>
      </w:tr>
      <w:tr w14:paraId="64858AFB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005A72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历史记录</w:t>
            </w:r>
          </w:p>
        </w:tc>
        <w:tc>
          <w:tcPr>
            <w:tcW w:w="2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4CA2DA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FE-07、FE-08</w:t>
            </w:r>
          </w:p>
        </w:tc>
        <w:tc>
          <w:tcPr>
            <w:tcW w:w="2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9C88E8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历史记录模块</w:t>
            </w:r>
          </w:p>
        </w:tc>
        <w:tc>
          <w:tcPr>
            <w:tcW w:w="3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1844C5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按主体隔离、逻辑删除、不删除审计</w:t>
            </w:r>
          </w:p>
        </w:tc>
      </w:tr>
      <w:tr w14:paraId="7879F2CE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A15F96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日志与监控</w:t>
            </w:r>
          </w:p>
        </w:tc>
        <w:tc>
          <w:tcPr>
            <w:tcW w:w="215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49B086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EX-06、EX-07</w:t>
            </w:r>
          </w:p>
        </w:tc>
        <w:tc>
          <w:tcPr>
            <w:tcW w:w="235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C76D0F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日志/监控系统</w:t>
            </w:r>
          </w:p>
        </w:tc>
        <w:tc>
          <w:tcPr>
            <w:tcW w:w="306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379A07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request_id/task_id/trace_id关联、≤20秒告警</w:t>
            </w:r>
          </w:p>
        </w:tc>
      </w:tr>
    </w:tbl>
    <w:p w14:paraId="30F5CB43">
      <w:pPr>
        <w:spacing w:after="40"/>
      </w:pPr>
    </w:p>
    <w:p w14:paraId="7334C002">
      <w:pPr>
        <w:pStyle w:val="16"/>
        <w:numPr>
          <w:numId w:val="0"/>
        </w:numPr>
        <w:spacing w:after="80" w:line="288" w:lineRule="auto"/>
      </w:pPr>
      <w:bookmarkStart w:id="0" w:name="_GoBack"/>
      <w:bookmarkEnd w:id="0"/>
    </w:p>
    <w:sectPr>
      <w:headerReference r:id="rId5" w:type="default"/>
      <w:footerReference r:id="rId6" w:type="default"/>
      <w:pgSz w:w="12240" w:h="15840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51F577">
    <w:pPr>
      <w:pStyle w:val="24"/>
      <w:jc w:val="center"/>
    </w:pPr>
    <w:r>
      <w:rPr>
        <w:rFonts w:ascii="Calibri" w:hAnsi="Calibri" w:eastAsia="微软雅黑"/>
        <w:color w:val="5B6573"/>
        <w:sz w:val="16"/>
      </w:rPr>
      <w:t xml:space="preserve">内部设计资料  ·  V1.0  ·  第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rPr>
        <w:rFonts w:ascii="Calibri" w:hAnsi="Calibri" w:eastAsia="微软雅黑"/>
        <w:color w:val="5B6573"/>
        <w:sz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00" w:lineRule="auto"/>
      </w:pPr>
      <w:r>
        <w:separator/>
      </w:r>
    </w:p>
  </w:footnote>
  <w:footnote w:type="continuationSeparator" w:id="1">
    <w:p>
      <w:pPr>
        <w:spacing w:before="0" w:after="0" w:line="30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F499AA">
    <w:pPr>
      <w:pStyle w:val="25"/>
      <w:pBdr>
        <w:bottom w:val="single" w:color="D7E0EA" w:sz="6" w:space="0"/>
      </w:pBdr>
      <w:spacing w:after="0"/>
      <w:jc w:val="right"/>
    </w:pPr>
    <w:r>
      <w:rPr>
        <w:rFonts w:ascii="Calibri" w:hAnsi="Calibri" w:eastAsia="微软雅黑"/>
        <w:color w:val="5B6573"/>
        <w:sz w:val="17"/>
      </w:rPr>
      <w:t>个金营销NL2SQL交互平台项目  |  接口设计说明书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  <w:num w:numId="7">
    <w:abstractNumId w:val="4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4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2913CE0"/>
    <w:rsid w:val="6A4B4E73"/>
    <w:rsid w:val="74815A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uiPriority="99" w:semiHidden="0" w:name="List"/>
    <w:lsdException w:qFormat="1" w:uiPriority="99" w:semiHidden="0" w:name="List Bullet"/>
    <w:lsdException w:qFormat="1"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qFormat="1"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qFormat="1"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/>
      <w:spacing w:after="120" w:line="300" w:lineRule="auto"/>
    </w:pPr>
    <w:rPr>
      <w:rFonts w:ascii="Calibri" w:hAnsi="Calibri" w:eastAsia="微软雅黑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360" w:after="200"/>
      <w:outlineLvl w:val="0"/>
    </w:pPr>
    <w:rPr>
      <w:rFonts w:asciiTheme="majorHAnsi" w:hAnsiTheme="majorHAnsi" w:eastAsiaTheme="majorEastAsia" w:cstheme="majorBidi"/>
      <w:b/>
      <w:bCs/>
      <w:color w:val="2E74B5"/>
      <w:sz w:val="32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80" w:after="140"/>
      <w:outlineLvl w:val="1"/>
    </w:pPr>
    <w:rPr>
      <w:rFonts w:asciiTheme="majorHAnsi" w:hAnsiTheme="majorHAnsi" w:eastAsiaTheme="majorEastAsia" w:cstheme="majorBidi"/>
      <w:b/>
      <w:bCs/>
      <w:color w:val="2E74B5"/>
      <w:sz w:val="26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100"/>
      <w:outlineLvl w:val="2"/>
    </w:pPr>
    <w:rPr>
      <w:rFonts w:asciiTheme="majorHAnsi" w:hAnsiTheme="majorHAnsi" w:eastAsiaTheme="majorEastAsia" w:cstheme="majorBidi"/>
      <w:b/>
      <w:bCs/>
      <w:color w:val="1F4D78"/>
      <w:sz w:val="24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140" w:after="60"/>
      <w:outlineLvl w:val="3"/>
    </w:pPr>
    <w:rPr>
      <w:rFonts w:asciiTheme="majorHAnsi" w:hAnsiTheme="majorHAnsi" w:eastAsiaTheme="majorEastAsia" w:cstheme="majorBidi"/>
      <w:b/>
      <w:bCs/>
      <w:i/>
      <w:iCs/>
      <w:color w:val="0B2545"/>
      <w:sz w:val="21"/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spacing w:after="80" w:line="300" w:lineRule="auto"/>
      <w:ind w:left="540" w:hanging="271"/>
      <w:contextualSpacing/>
    </w:pPr>
    <w:rPr>
      <w:rFonts w:ascii="Calibri" w:hAnsi="Calibri" w:eastAsia="微软雅黑"/>
      <w:sz w:val="20"/>
    </w:r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spacing w:after="80" w:line="300" w:lineRule="auto"/>
      <w:ind w:left="540" w:hanging="271"/>
      <w:contextualSpacing/>
    </w:pPr>
    <w:rPr>
      <w:rFonts w:ascii="Calibri" w:hAnsi="Calibri" w:eastAsia="微软雅黑"/>
      <w:sz w:val="20"/>
    </w:r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  <w:style w:type="paragraph" w:customStyle="1" w:styleId="164">
    <w:name w:val="Code Block"/>
    <w:uiPriority w:val="0"/>
    <w:pPr>
      <w:shd w:val="clear" w:fill="F5F7F9"/>
      <w:spacing w:before="80" w:after="140" w:line="252" w:lineRule="auto"/>
      <w:ind w:left="173" w:right="173"/>
    </w:pPr>
    <w:rPr>
      <w:rFonts w:ascii="Consolas" w:hAnsi="Consolas" w:eastAsia="微软雅黑" w:cstheme="minorBidi"/>
      <w:sz w:val="16"/>
      <w:szCs w:val="2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36</Pages>
  <Words>652</Words>
  <Characters>751</Characters>
  <Lines>0</Lines>
  <Paragraphs>0</Paragraphs>
  <TotalTime>11</TotalTime>
  <ScaleCrop>false</ScaleCrop>
  <LinksUpToDate>false</LinksUpToDate>
  <CharactersWithSpaces>772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项目设计组</dc:creator>
  <dc:description>generated by python-docx</dc:description>
  <cp:keywords>NL2SQL, 接口设计, Spark, Hive, Spring Boot, Vue3</cp:keywords>
  <cp:lastModifiedBy>胡修瑞</cp:lastModifiedBy>
  <dcterms:modified xsi:type="dcterms:W3CDTF">2026-08-26T01:45:40Z</dcterms:modified>
  <dc:subject>接口详细设计</dc:subject>
  <dc:title>个金营销NL2SQL交互平台项目接口设计说明书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09E819DCFC0E4EC9A13281318E73E006_13</vt:lpwstr>
  </property>
  <property fmtid="{D5CDD505-2E9C-101B-9397-08002B2CF9AE}" pid="4" name="KSOTemplateDocerSaveRecord">
    <vt:lpwstr>eyJoZGlkIjoiYWJmNTAxYTA0NTllZTU0OWY5NWY0MWNlMzBjNGU2OTYiLCJ1c2VySWQiOiIxNDkzNDc0MzU1In0=</vt:lpwstr>
  </property>
</Properties>
</file>